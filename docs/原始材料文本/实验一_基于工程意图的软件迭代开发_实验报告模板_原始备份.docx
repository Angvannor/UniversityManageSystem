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29370">
      <w:pPr>
        <w:spacing w:before="1100" w:after="280"/>
        <w:jc w:val="center"/>
        <w:rPr>
          <w:rFonts w:hint="eastAsia" w:ascii="微软雅黑" w:hAnsi="微软雅黑" w:eastAsia="微软雅黑" w:cs="微软雅黑"/>
        </w:rPr>
      </w:pPr>
      <w:r>
        <w:rPr>
          <w:rFonts w:hint="eastAsia" w:ascii="微软雅黑" w:hAnsi="微软雅黑" w:eastAsia="微软雅黑" w:cs="微软雅黑"/>
          <w:b/>
          <w:sz w:val="44"/>
        </w:rPr>
        <w:t>实验一</w:t>
      </w:r>
    </w:p>
    <w:p w14:paraId="219F8D0F">
      <w:pPr>
        <w:spacing w:after="200"/>
        <w:jc w:val="center"/>
        <w:rPr>
          <w:rFonts w:hint="eastAsia" w:ascii="微软雅黑" w:hAnsi="微软雅黑" w:eastAsia="微软雅黑" w:cs="微软雅黑"/>
        </w:rPr>
      </w:pPr>
      <w:r>
        <w:rPr>
          <w:rFonts w:hint="eastAsia" w:ascii="微软雅黑" w:hAnsi="微软雅黑" w:eastAsia="微软雅黑" w:cs="微软雅黑"/>
          <w:b/>
          <w:sz w:val="48"/>
        </w:rPr>
        <w:t>基于工程意图的软件迭代开发</w:t>
      </w:r>
      <w:bookmarkStart w:id="0" w:name="_GoBack"/>
      <w:bookmarkEnd w:id="0"/>
    </w:p>
    <w:p w14:paraId="3AE89836">
      <w:pPr>
        <w:spacing w:after="720"/>
        <w:jc w:val="center"/>
        <w:rPr>
          <w:rFonts w:hint="eastAsia" w:ascii="微软雅黑" w:hAnsi="微软雅黑" w:eastAsia="微软雅黑" w:cs="微软雅黑"/>
        </w:rPr>
      </w:pPr>
      <w:r>
        <w:rPr>
          <w:rFonts w:hint="eastAsia" w:ascii="微软雅黑" w:hAnsi="微软雅黑" w:eastAsia="微软雅黑" w:cs="微软雅黑"/>
          <w:b/>
          <w:sz w:val="36"/>
        </w:rPr>
        <w:t>实验报告</w:t>
      </w:r>
    </w:p>
    <w:tbl>
      <w:tblPr>
        <w:tblStyle w:val="32"/>
        <w:tblW w:w="0" w:type="auto"/>
        <w:jc w:val="center"/>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Layout w:type="fixed"/>
        <w:tblCellMar>
          <w:top w:w="0" w:type="dxa"/>
          <w:left w:w="108" w:type="dxa"/>
          <w:bottom w:w="0" w:type="dxa"/>
          <w:right w:w="108" w:type="dxa"/>
        </w:tblCellMar>
      </w:tblPr>
      <w:tblGrid>
        <w:gridCol w:w="4592"/>
        <w:gridCol w:w="4592"/>
      </w:tblGrid>
      <w:tr w14:paraId="63E2A3FC">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70E11E17">
            <w:pPr>
              <w:jc w:val="center"/>
              <w:rPr>
                <w:rFonts w:hint="eastAsia" w:ascii="微软雅黑" w:hAnsi="微软雅黑" w:eastAsia="微软雅黑" w:cs="微软雅黑"/>
              </w:rPr>
            </w:pPr>
            <w:r>
              <w:rPr>
                <w:rFonts w:hint="eastAsia" w:ascii="微软雅黑" w:hAnsi="微软雅黑" w:eastAsia="微软雅黑" w:cs="微软雅黑"/>
                <w:b/>
                <w:sz w:val="21"/>
              </w:rPr>
              <w:t>实验项目</w:t>
            </w:r>
          </w:p>
        </w:tc>
        <w:tc>
          <w:tcPr>
            <w:tcW w:w="6236" w:type="dxa"/>
            <w:tcMar>
              <w:top w:w="100" w:type="dxa"/>
              <w:left w:w="120" w:type="dxa"/>
              <w:bottom w:w="100" w:type="dxa"/>
              <w:right w:w="120" w:type="dxa"/>
            </w:tcMar>
            <w:vAlign w:val="center"/>
          </w:tcPr>
          <w:p w14:paraId="31581C0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000000"/>
                <w:sz w:val="21"/>
              </w:rPr>
              <w:t>校园活动管理系统</w:t>
            </w:r>
          </w:p>
        </w:tc>
      </w:tr>
      <w:tr w14:paraId="407AC84C">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5A0B9EC6">
            <w:pPr>
              <w:jc w:val="center"/>
              <w:rPr>
                <w:rFonts w:hint="eastAsia" w:ascii="微软雅黑" w:hAnsi="微软雅黑" w:eastAsia="微软雅黑" w:cs="微软雅黑"/>
              </w:rPr>
            </w:pPr>
            <w:r>
              <w:rPr>
                <w:rFonts w:hint="eastAsia" w:ascii="微软雅黑" w:hAnsi="微软雅黑" w:eastAsia="微软雅黑" w:cs="微软雅黑"/>
                <w:b/>
                <w:sz w:val="21"/>
              </w:rPr>
              <w:t>系统版本</w:t>
            </w:r>
          </w:p>
        </w:tc>
        <w:tc>
          <w:tcPr>
            <w:tcW w:w="6236" w:type="dxa"/>
            <w:tcMar>
              <w:top w:w="100" w:type="dxa"/>
              <w:left w:w="120" w:type="dxa"/>
              <w:bottom w:w="100" w:type="dxa"/>
              <w:right w:w="120" w:type="dxa"/>
            </w:tcMar>
            <w:vAlign w:val="center"/>
          </w:tcPr>
          <w:p w14:paraId="0D2E4578">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000000"/>
                <w:sz w:val="21"/>
              </w:rPr>
              <w:t>V1.0</w:t>
            </w:r>
          </w:p>
        </w:tc>
      </w:tr>
      <w:tr w14:paraId="4B9524A1">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76AE37A4">
            <w:pPr>
              <w:jc w:val="center"/>
              <w:rPr>
                <w:rFonts w:hint="eastAsia" w:ascii="微软雅黑" w:hAnsi="微软雅黑" w:eastAsia="微软雅黑" w:cs="微软雅黑"/>
              </w:rPr>
            </w:pPr>
            <w:r>
              <w:rPr>
                <w:rFonts w:hint="eastAsia" w:ascii="微软雅黑" w:hAnsi="微软雅黑" w:eastAsia="微软雅黑" w:cs="微软雅黑"/>
                <w:b/>
                <w:sz w:val="21"/>
              </w:rPr>
              <w:t>小组成员</w:t>
            </w:r>
          </w:p>
        </w:tc>
        <w:tc>
          <w:tcPr>
            <w:tcW w:w="6236" w:type="dxa"/>
            <w:tcMar>
              <w:top w:w="100" w:type="dxa"/>
              <w:left w:w="120" w:type="dxa"/>
              <w:bottom w:w="100" w:type="dxa"/>
              <w:right w:w="120" w:type="dxa"/>
            </w:tcMar>
            <w:vAlign w:val="center"/>
          </w:tcPr>
          <w:p w14:paraId="5257CFDC">
            <w:pPr>
              <w:rPr>
                <w:rFonts w:hint="eastAsia" w:ascii="微软雅黑" w:hAnsi="微软雅黑" w:eastAsia="微软雅黑" w:cs="微软雅黑"/>
              </w:rPr>
            </w:pPr>
            <w:r>
              <w:rPr>
                <w:rFonts w:hint="eastAsia" w:ascii="微软雅黑" w:hAnsi="微软雅黑" w:eastAsia="微软雅黑" w:cs="微软雅黑"/>
                <w:sz w:val="21"/>
              </w:rPr>
              <w:t>（填写姓名，1～3人）</w:t>
            </w:r>
          </w:p>
        </w:tc>
      </w:tr>
      <w:tr w14:paraId="34EB4DDA">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6703D0BC">
            <w:pPr>
              <w:jc w:val="center"/>
              <w:rPr>
                <w:rFonts w:hint="eastAsia" w:ascii="微软雅黑" w:hAnsi="微软雅黑" w:eastAsia="微软雅黑" w:cs="微软雅黑"/>
              </w:rPr>
            </w:pPr>
            <w:r>
              <w:rPr>
                <w:rFonts w:hint="eastAsia" w:ascii="微软雅黑" w:hAnsi="微软雅黑" w:eastAsia="微软雅黑" w:cs="微软雅黑"/>
                <w:b/>
                <w:sz w:val="21"/>
              </w:rPr>
              <w:t>班级</w:t>
            </w:r>
          </w:p>
        </w:tc>
        <w:tc>
          <w:tcPr>
            <w:tcW w:w="6236" w:type="dxa"/>
            <w:tcMar>
              <w:top w:w="100" w:type="dxa"/>
              <w:left w:w="120" w:type="dxa"/>
              <w:bottom w:w="100" w:type="dxa"/>
              <w:right w:w="120" w:type="dxa"/>
            </w:tcMar>
            <w:vAlign w:val="center"/>
          </w:tcPr>
          <w:p w14:paraId="5EBD6445">
            <w:pPr>
              <w:rPr>
                <w:rFonts w:hint="eastAsia" w:ascii="微软雅黑" w:hAnsi="微软雅黑" w:eastAsia="微软雅黑" w:cs="微软雅黑"/>
              </w:rPr>
            </w:pPr>
            <w:r>
              <w:rPr>
                <w:rFonts w:hint="eastAsia" w:ascii="微软雅黑" w:hAnsi="微软雅黑" w:eastAsia="微软雅黑" w:cs="微软雅黑"/>
                <w:b w:val="0"/>
                <w:sz w:val="21"/>
              </w:rPr>
              <w:t>（填写6或7）</w:t>
            </w:r>
          </w:p>
        </w:tc>
      </w:tr>
      <w:tr w14:paraId="02B21FDB">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3F227141">
            <w:pPr>
              <w:jc w:val="center"/>
              <w:rPr>
                <w:rFonts w:hint="eastAsia" w:ascii="微软雅黑" w:hAnsi="微软雅黑" w:eastAsia="微软雅黑" w:cs="微软雅黑"/>
              </w:rPr>
            </w:pPr>
            <w:r>
              <w:rPr>
                <w:rFonts w:hint="eastAsia" w:ascii="微软雅黑" w:hAnsi="微软雅黑" w:eastAsia="微软雅黑" w:cs="微软雅黑"/>
                <w:b/>
                <w:sz w:val="21"/>
              </w:rPr>
              <w:t>组名</w:t>
            </w:r>
          </w:p>
        </w:tc>
        <w:tc>
          <w:tcPr>
            <w:tcW w:w="6236" w:type="dxa"/>
            <w:tcMar>
              <w:top w:w="100" w:type="dxa"/>
              <w:left w:w="120" w:type="dxa"/>
              <w:bottom w:w="100" w:type="dxa"/>
              <w:right w:w="120" w:type="dxa"/>
            </w:tcMar>
            <w:vAlign w:val="center"/>
          </w:tcPr>
          <w:p w14:paraId="187F247D">
            <w:pPr>
              <w:rPr>
                <w:rFonts w:hint="eastAsia" w:ascii="微软雅黑" w:hAnsi="微软雅黑" w:eastAsia="微软雅黑" w:cs="微软雅黑"/>
              </w:rPr>
            </w:pPr>
          </w:p>
        </w:tc>
      </w:tr>
      <w:tr w14:paraId="7EDBF595">
        <w:tblPrEx>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CellMar>
            <w:top w:w="0" w:type="dxa"/>
            <w:left w:w="108" w:type="dxa"/>
            <w:bottom w:w="0" w:type="dxa"/>
            <w:right w:w="108" w:type="dxa"/>
          </w:tblCellMar>
        </w:tblPrEx>
        <w:trPr>
          <w:trHeight w:val="567" w:hRule="atLeast"/>
          <w:jc w:val="center"/>
        </w:trPr>
        <w:tc>
          <w:tcPr>
            <w:tcW w:w="2381" w:type="dxa"/>
            <w:shd w:val="clear" w:color="auto" w:fill="EAF2F8"/>
            <w:tcMar>
              <w:top w:w="100" w:type="dxa"/>
              <w:left w:w="120" w:type="dxa"/>
              <w:bottom w:w="100" w:type="dxa"/>
              <w:right w:w="120" w:type="dxa"/>
            </w:tcMar>
            <w:vAlign w:val="center"/>
          </w:tcPr>
          <w:p w14:paraId="3E27DDB6">
            <w:pPr>
              <w:jc w:val="center"/>
              <w:rPr>
                <w:rFonts w:hint="eastAsia" w:ascii="微软雅黑" w:hAnsi="微软雅黑" w:eastAsia="微软雅黑" w:cs="微软雅黑"/>
              </w:rPr>
            </w:pPr>
            <w:r>
              <w:rPr>
                <w:rFonts w:hint="eastAsia" w:ascii="微软雅黑" w:hAnsi="微软雅黑" w:eastAsia="微软雅黑" w:cs="微软雅黑"/>
                <w:b/>
                <w:sz w:val="21"/>
              </w:rPr>
              <w:t>项目仓库地址</w:t>
            </w:r>
          </w:p>
        </w:tc>
        <w:tc>
          <w:tcPr>
            <w:tcW w:w="6236" w:type="dxa"/>
            <w:tcMar>
              <w:top w:w="100" w:type="dxa"/>
              <w:left w:w="120" w:type="dxa"/>
              <w:bottom w:w="100" w:type="dxa"/>
              <w:right w:w="120" w:type="dxa"/>
            </w:tcMar>
            <w:vAlign w:val="center"/>
          </w:tcPr>
          <w:p w14:paraId="25D7D24E">
            <w:pPr>
              <w:rPr>
                <w:rFonts w:hint="eastAsia" w:ascii="微软雅黑" w:hAnsi="微软雅黑" w:eastAsia="微软雅黑" w:cs="微软雅黑"/>
              </w:rPr>
            </w:pPr>
            <w:r>
              <w:rPr>
                <w:rFonts w:hint="eastAsia" w:ascii="微软雅黑" w:hAnsi="微软雅黑" w:eastAsia="微软雅黑" w:cs="微软雅黑"/>
                <w:sz w:val="21"/>
              </w:rPr>
              <w:t>（Gitee、GitHub或其他可访问平台）</w:t>
            </w:r>
          </w:p>
        </w:tc>
      </w:tr>
    </w:tbl>
    <w:p w14:paraId="1D66AEE1">
      <w:pPr>
        <w:spacing w:before="520"/>
        <w:jc w:val="center"/>
        <w:rPr>
          <w:rFonts w:hint="eastAsia" w:ascii="微软雅黑" w:hAnsi="微软雅黑" w:eastAsia="微软雅黑" w:cs="微软雅黑"/>
        </w:rPr>
      </w:pPr>
      <w:r>
        <w:rPr>
          <w:rFonts w:hint="eastAsia" w:ascii="微软雅黑" w:hAnsi="微软雅黑" w:eastAsia="微软雅黑" w:cs="微软雅黑"/>
          <w:b/>
          <w:sz w:val="22"/>
        </w:rPr>
        <w:t>截止时间：2026年9月13日 23:59</w:t>
      </w:r>
    </w:p>
    <w:p w14:paraId="1C2A6B14">
      <w:pPr>
        <w:rPr>
          <w:rFonts w:hint="eastAsia" w:ascii="微软雅黑" w:hAnsi="微软雅黑" w:eastAsia="微软雅黑" w:cs="微软雅黑"/>
        </w:rPr>
      </w:pPr>
      <w:r>
        <w:rPr>
          <w:rFonts w:hint="eastAsia" w:ascii="微软雅黑" w:hAnsi="微软雅黑" w:eastAsia="微软雅黑" w:cs="微软雅黑"/>
        </w:rPr>
        <w:br w:type="page"/>
      </w:r>
    </w:p>
    <w:p w14:paraId="1FEB9272">
      <w:pPr>
        <w:pStyle w:val="165"/>
        <w:keepNext/>
        <w:keepLines/>
        <w:rPr>
          <w:rFonts w:hint="eastAsia" w:ascii="微软雅黑" w:hAnsi="微软雅黑" w:eastAsia="微软雅黑" w:cs="微软雅黑"/>
        </w:rPr>
      </w:pPr>
      <w:r>
        <w:rPr>
          <w:rFonts w:hint="eastAsia" w:ascii="微软雅黑" w:hAnsi="微软雅黑" w:eastAsia="微软雅黑" w:cs="微软雅黑"/>
        </w:rPr>
        <w:t>报告填写说明</w:t>
      </w:r>
    </w:p>
    <w:p w14:paraId="60372450">
      <w:pPr>
        <w:pStyle w:val="167"/>
        <w:rPr>
          <w:rFonts w:hint="eastAsia" w:ascii="微软雅黑" w:hAnsi="微软雅黑" w:eastAsia="微软雅黑" w:cs="微软雅黑"/>
        </w:rPr>
      </w:pPr>
      <w:r>
        <w:rPr>
          <w:rFonts w:hint="eastAsia" w:ascii="微软雅黑" w:hAnsi="微软雅黑" w:eastAsia="微软雅黑" w:cs="微软雅黑"/>
        </w:rPr>
        <w:t>本报告用于记录校园活动管理系统 V1.0 的组内分工，以及从需求分析、工程意图形成、软件设计、AI辅助开发、版本管理到软件验证的实际工程过程。报告内容应与项目代码、项目仓库和Git提交记录一致。</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33F61219">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2D388A4F">
            <w:pPr>
              <w:rPr>
                <w:rFonts w:hint="eastAsia" w:ascii="微软雅黑" w:hAnsi="微软雅黑" w:eastAsia="微软雅黑" w:cs="微软雅黑"/>
              </w:rPr>
            </w:pPr>
            <w:r>
              <w:rPr>
                <w:rFonts w:hint="eastAsia" w:ascii="微软雅黑" w:hAnsi="微软雅黑" w:eastAsia="微软雅黑" w:cs="微软雅黑"/>
                <w:sz w:val="21"/>
              </w:rPr>
              <w:t>填写提示：灰色文字仅用于说明填写要求，可保留或删除；表格行数可根据实际项目增减。报告只需保留能够说明关键工程判断和版本变化的代表性证据，不要求罗列所有AI对话或所有Git提交。</w:t>
            </w:r>
          </w:p>
        </w:tc>
      </w:tr>
    </w:tbl>
    <w:p w14:paraId="451396B6">
      <w:pPr>
        <w:pStyle w:val="164"/>
        <w:rPr>
          <w:rFonts w:hint="eastAsia" w:ascii="微软雅黑" w:hAnsi="微软雅黑" w:eastAsia="微软雅黑" w:cs="微软雅黑"/>
        </w:rPr>
      </w:pPr>
      <w:r>
        <w:rPr>
          <w:rFonts w:hint="eastAsia" w:ascii="微软雅黑" w:hAnsi="微软雅黑" w:eastAsia="微软雅黑" w:cs="微软雅黑"/>
        </w:rPr>
        <w:t>一、组内分工</w:t>
      </w:r>
    </w:p>
    <w:p w14:paraId="0D432A23">
      <w:pPr>
        <w:pStyle w:val="167"/>
        <w:rPr>
          <w:rFonts w:hint="eastAsia" w:ascii="微软雅黑" w:hAnsi="微软雅黑" w:eastAsia="微软雅黑" w:cs="微软雅黑"/>
        </w:rPr>
      </w:pPr>
      <w:r>
        <w:rPr>
          <w:rFonts w:hint="eastAsia" w:ascii="微软雅黑" w:hAnsi="微软雅黑" w:eastAsia="微软雅黑" w:cs="微软雅黑"/>
        </w:rPr>
        <w:t>多人小组应按实际开发过程填写各成员的主要承担任务和具体成果或模块，并由每位成员完成本人电子签名；1人组无需填写分工内容，但仍需完成本人电子签名。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2763"/>
        <w:gridCol w:w="2928"/>
        <w:gridCol w:w="2267"/>
      </w:tblGrid>
      <w:tr w14:paraId="3552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AF7"/>
            <w:vAlign w:val="center"/>
          </w:tcPr>
          <w:p w14:paraId="604BF874">
            <w:pPr>
              <w:jc w:val="center"/>
              <w:rPr>
                <w:rFonts w:hint="eastAsia" w:ascii="微软雅黑" w:hAnsi="微软雅黑" w:eastAsia="微软雅黑" w:cs="微软雅黑"/>
              </w:rPr>
            </w:pPr>
            <w:r>
              <w:rPr>
                <w:rFonts w:hint="eastAsia" w:ascii="微软雅黑" w:hAnsi="微软雅黑" w:eastAsia="微软雅黑" w:cs="微软雅黑"/>
                <w:b/>
                <w:sz w:val="20"/>
              </w:rPr>
              <w:t>成员姓名</w:t>
            </w:r>
          </w:p>
        </w:tc>
        <w:tc>
          <w:tcPr>
            <w:tcW w:w="2835" w:type="dxa"/>
            <w:shd w:val="clear" w:color="auto" w:fill="D9EAF7"/>
            <w:vAlign w:val="center"/>
          </w:tcPr>
          <w:p w14:paraId="7D03EF93">
            <w:pPr>
              <w:jc w:val="center"/>
              <w:rPr>
                <w:rFonts w:hint="eastAsia" w:ascii="微软雅黑" w:hAnsi="微软雅黑" w:eastAsia="微软雅黑" w:cs="微软雅黑"/>
              </w:rPr>
            </w:pPr>
            <w:r>
              <w:rPr>
                <w:rFonts w:hint="eastAsia" w:ascii="微软雅黑" w:hAnsi="微软雅黑" w:eastAsia="微软雅黑" w:cs="微软雅黑"/>
                <w:b/>
                <w:sz w:val="20"/>
              </w:rPr>
              <w:t>主要承担任务</w:t>
            </w:r>
          </w:p>
        </w:tc>
        <w:tc>
          <w:tcPr>
            <w:tcW w:w="3005" w:type="dxa"/>
            <w:shd w:val="clear" w:color="auto" w:fill="D9EAF7"/>
            <w:vAlign w:val="center"/>
          </w:tcPr>
          <w:p w14:paraId="7F5B65F2">
            <w:pPr>
              <w:jc w:val="center"/>
              <w:rPr>
                <w:rFonts w:hint="eastAsia" w:ascii="微软雅黑" w:hAnsi="微软雅黑" w:eastAsia="微软雅黑" w:cs="微软雅黑"/>
              </w:rPr>
            </w:pPr>
            <w:r>
              <w:rPr>
                <w:rFonts w:hint="eastAsia" w:ascii="微软雅黑" w:hAnsi="微软雅黑" w:eastAsia="微软雅黑" w:cs="微软雅黑"/>
                <w:b/>
                <w:sz w:val="20"/>
              </w:rPr>
              <w:t>具体成果或模块</w:t>
            </w:r>
          </w:p>
        </w:tc>
        <w:tc>
          <w:tcPr>
            <w:tcW w:w="2324" w:type="dxa"/>
            <w:shd w:val="clear" w:color="auto" w:fill="D9EAF7"/>
            <w:vAlign w:val="center"/>
          </w:tcPr>
          <w:p w14:paraId="137D097F">
            <w:pPr>
              <w:rPr>
                <w:rFonts w:hint="eastAsia" w:ascii="微软雅黑" w:hAnsi="微软雅黑" w:eastAsia="微软雅黑" w:cs="微软雅黑"/>
              </w:rPr>
            </w:pPr>
            <w:r>
              <w:rPr>
                <w:rFonts w:hint="eastAsia" w:ascii="微软雅黑" w:hAnsi="微软雅黑" w:eastAsia="微软雅黑" w:cs="微软雅黑"/>
                <w:sz w:val="21"/>
              </w:rPr>
              <w:t>学生电子签名</w:t>
            </w:r>
          </w:p>
        </w:tc>
      </w:tr>
      <w:tr w14:paraId="463B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74" w:type="dxa"/>
            <w:vAlign w:val="center"/>
          </w:tcPr>
          <w:p>
            <w:r>
              <w:t>【你的姓名】</w:t>
            </w:r>
          </w:p>
        </w:tc>
        <w:tc>
          <w:tcPr>
            <w:tcW w:w="2835" w:type="dxa"/>
            <w:vAlign w:val="center"/>
          </w:tcPr>
          <w:p>
            <w:r>
              <w:t>需求分析、工程意图、软件设计、前后端开发、AI辅助开发、软件测试与项目管理</w:t>
            </w:r>
          </w:p>
        </w:tc>
        <w:tc>
          <w:tcPr>
            <w:tcW w:w="3005" w:type="dxa"/>
            <w:vAlign w:val="center"/>
          </w:tcPr>
          <w:p>
            <w:r>
              <w:t>完成校园活动管理系统 V1.0 的需求分析、系统设计、前后端实现及验证</w:t>
            </w:r>
          </w:p>
        </w:tc>
        <w:tc>
          <w:tcPr>
            <w:tcW w:w="2324" w:type="dxa"/>
            <w:vAlign w:val="center"/>
          </w:tcPr>
          <w:p>
            <w:r>
              <w:t>【电子签名】</w:t>
            </w:r>
          </w:p>
        </w:tc>
      </w:tr>
      <w:tr w14:paraId="3B27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74" w:type="dxa"/>
            <w:vAlign w:val="center"/>
          </w:tcPr>
          <w:p w14:paraId="2F6B3373">
            <w:pPr>
              <w:spacing w:before="0" w:after="0"/>
              <w:rPr>
                <w:rFonts w:hint="eastAsia" w:ascii="微软雅黑" w:hAnsi="微软雅黑" w:eastAsia="微软雅黑" w:cs="微软雅黑"/>
              </w:rPr>
            </w:pPr>
          </w:p>
        </w:tc>
        <w:tc>
          <w:tcPr>
            <w:tcW w:w="2835" w:type="dxa"/>
            <w:vAlign w:val="center"/>
          </w:tcPr>
          <w:p w14:paraId="121253D9">
            <w:pPr>
              <w:spacing w:before="0" w:after="0"/>
              <w:rPr>
                <w:rFonts w:hint="eastAsia" w:ascii="微软雅黑" w:hAnsi="微软雅黑" w:eastAsia="微软雅黑" w:cs="微软雅黑"/>
              </w:rPr>
            </w:pPr>
          </w:p>
        </w:tc>
        <w:tc>
          <w:tcPr>
            <w:tcW w:w="3005" w:type="dxa"/>
            <w:vAlign w:val="center"/>
          </w:tcPr>
          <w:p w14:paraId="0D75E9BB">
            <w:pPr>
              <w:spacing w:before="0" w:after="0"/>
              <w:rPr>
                <w:rFonts w:hint="eastAsia" w:ascii="微软雅黑" w:hAnsi="微软雅黑" w:eastAsia="微软雅黑" w:cs="微软雅黑"/>
              </w:rPr>
            </w:pPr>
          </w:p>
        </w:tc>
        <w:tc>
          <w:tcPr>
            <w:tcW w:w="2324" w:type="dxa"/>
            <w:vAlign w:val="center"/>
          </w:tcPr>
          <w:p w14:paraId="14FD6204">
            <w:pPr>
              <w:rPr>
                <w:rFonts w:hint="eastAsia" w:ascii="微软雅黑" w:hAnsi="微软雅黑" w:eastAsia="微软雅黑" w:cs="微软雅黑"/>
              </w:rPr>
            </w:pPr>
          </w:p>
        </w:tc>
      </w:tr>
      <w:tr w14:paraId="606F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74" w:type="dxa"/>
            <w:vAlign w:val="center"/>
          </w:tcPr>
          <w:p w14:paraId="606FCDD0">
            <w:pPr>
              <w:spacing w:before="0" w:after="0"/>
              <w:rPr>
                <w:rFonts w:hint="eastAsia" w:ascii="微软雅黑" w:hAnsi="微软雅黑" w:eastAsia="微软雅黑" w:cs="微软雅黑"/>
              </w:rPr>
            </w:pPr>
          </w:p>
        </w:tc>
        <w:tc>
          <w:tcPr>
            <w:tcW w:w="2835" w:type="dxa"/>
            <w:vAlign w:val="center"/>
          </w:tcPr>
          <w:p w14:paraId="458A891F">
            <w:pPr>
              <w:spacing w:before="0" w:after="0"/>
              <w:rPr>
                <w:rFonts w:hint="eastAsia" w:ascii="微软雅黑" w:hAnsi="微软雅黑" w:eastAsia="微软雅黑" w:cs="微软雅黑"/>
              </w:rPr>
            </w:pPr>
          </w:p>
        </w:tc>
        <w:tc>
          <w:tcPr>
            <w:tcW w:w="3005" w:type="dxa"/>
            <w:vAlign w:val="center"/>
          </w:tcPr>
          <w:p w14:paraId="20A66BC5">
            <w:pPr>
              <w:spacing w:before="0" w:after="0"/>
              <w:rPr>
                <w:rFonts w:hint="eastAsia" w:ascii="微软雅黑" w:hAnsi="微软雅黑" w:eastAsia="微软雅黑" w:cs="微软雅黑"/>
              </w:rPr>
            </w:pPr>
          </w:p>
        </w:tc>
        <w:tc>
          <w:tcPr>
            <w:tcW w:w="2324" w:type="dxa"/>
            <w:vAlign w:val="center"/>
          </w:tcPr>
          <w:p w14:paraId="378D0195">
            <w:pPr>
              <w:rPr>
                <w:rFonts w:hint="eastAsia" w:ascii="微软雅黑" w:hAnsi="微软雅黑" w:eastAsia="微软雅黑" w:cs="微软雅黑"/>
              </w:rPr>
            </w:pPr>
          </w:p>
        </w:tc>
      </w:tr>
    </w:tbl>
    <w:p w14:paraId="6CC5A66E">
      <w:pPr>
        <w:spacing w:after="0"/>
        <w:rPr>
          <w:rFonts w:hint="eastAsia" w:ascii="微软雅黑" w:hAnsi="微软雅黑" w:eastAsia="微软雅黑" w:cs="微软雅黑"/>
        </w:rPr>
      </w:pPr>
    </w:p>
    <w:p w14:paraId="181DD177">
      <w:pPr>
        <w:pStyle w:val="164"/>
        <w:keepNext/>
        <w:keepLines/>
        <w:rPr>
          <w:rFonts w:hint="eastAsia" w:ascii="微软雅黑" w:hAnsi="微软雅黑" w:eastAsia="微软雅黑" w:cs="微软雅黑"/>
        </w:rPr>
      </w:pPr>
      <w:r>
        <w:rPr>
          <w:rFonts w:hint="eastAsia" w:ascii="微软雅黑" w:hAnsi="微软雅黑" w:eastAsia="微软雅黑" w:cs="微软雅黑"/>
        </w:rPr>
        <w:t>二、需求分析</w:t>
      </w:r>
    </w:p>
    <w:p w14:paraId="1C6BAD45">
      <w:pPr>
        <w:pStyle w:val="165"/>
        <w:keepNext/>
        <w:keepLines/>
        <w:rPr>
          <w:rFonts w:hint="eastAsia" w:ascii="微软雅黑" w:hAnsi="微软雅黑" w:eastAsia="微软雅黑" w:cs="微软雅黑"/>
        </w:rPr>
      </w:pPr>
      <w:r>
        <w:rPr>
          <w:rFonts w:hint="eastAsia" w:ascii="微软雅黑" w:hAnsi="微软雅黑" w:eastAsia="微软雅黑" w:cs="微软雅黑"/>
        </w:rPr>
        <w:t>2.1 业务问题与用户目标</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6C1C11EE">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5D2FF6B7">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填写提示：说明当前V1.0准备解决的业务问题，识别主要用户，并说明不同用户希望通过系统完成什么。不要直接罗列页面或按钮。</w:t>
            </w:r>
          </w:p>
        </w:tc>
      </w:tr>
    </w:tbl>
    <w:p w14:paraId="152DB26D">
      <w:pPr>
        <w:spacing w:after="0"/>
        <w:rPr>
          <w:rFonts w:hint="eastAsia" w:ascii="微软雅黑" w:hAnsi="微软雅黑" w:eastAsia="微软雅黑" w:cs="微软雅黑"/>
        </w:rPr>
      </w:pPr>
    </w:p>
    <w:p w14:paraId="2798DA6B">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t>【请描述校园活动管理系统V1.0所解决的主要业务问题，以及学生、活动组织教师等用户的核心目标。】</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2D75C72C">
      <w:pPr>
        <w:pStyle w:val="165"/>
        <w:keepNext/>
        <w:keepLines/>
        <w:rPr>
          <w:rFonts w:hint="eastAsia" w:ascii="微软雅黑" w:hAnsi="微软雅黑" w:eastAsia="微软雅黑" w:cs="微软雅黑"/>
        </w:rPr>
      </w:pPr>
      <w:r>
        <w:rPr>
          <w:rFonts w:hint="eastAsia" w:ascii="微软雅黑" w:hAnsi="微软雅黑" w:eastAsia="微软雅黑" w:cs="微软雅黑"/>
        </w:rPr>
        <w:t>2.2 V1.0需求</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0390614E">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7BB23B46">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填写提示：列出经过小组分析后最终纳入V1.0的主要需求。每项需求应能够被后续设计、实现和验证引用。需求编号建议采用REQ-01、REQ-02……</w:t>
            </w:r>
          </w:p>
        </w:tc>
      </w:tr>
    </w:tbl>
    <w:p w14:paraId="469895E9">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1837"/>
        <w:gridCol w:w="1837"/>
        <w:gridCol w:w="1837"/>
        <w:gridCol w:w="1837"/>
      </w:tblGrid>
      <w:tr w14:paraId="5A4A526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134" w:type="dxa"/>
            <w:shd w:val="clear" w:color="auto" w:fill="D9EAF7"/>
            <w:tcMar>
              <w:top w:w="100" w:type="dxa"/>
              <w:left w:w="120" w:type="dxa"/>
              <w:bottom w:w="100" w:type="dxa"/>
              <w:right w:w="120" w:type="dxa"/>
            </w:tcMar>
            <w:vAlign w:val="center"/>
          </w:tcPr>
          <w:p w14:paraId="1DC85946">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需求编号</w:t>
            </w:r>
          </w:p>
        </w:tc>
        <w:tc>
          <w:tcPr>
            <w:tcW w:w="1531" w:type="dxa"/>
            <w:shd w:val="clear" w:color="auto" w:fill="D9EAF7"/>
            <w:tcMar>
              <w:top w:w="100" w:type="dxa"/>
              <w:left w:w="120" w:type="dxa"/>
              <w:bottom w:w="100" w:type="dxa"/>
              <w:right w:w="120" w:type="dxa"/>
            </w:tcMar>
            <w:vAlign w:val="center"/>
          </w:tcPr>
          <w:p w14:paraId="5015049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用户/角色</w:t>
            </w:r>
          </w:p>
        </w:tc>
        <w:tc>
          <w:tcPr>
            <w:tcW w:w="3458" w:type="dxa"/>
            <w:shd w:val="clear" w:color="auto" w:fill="D9EAF7"/>
            <w:tcMar>
              <w:top w:w="100" w:type="dxa"/>
              <w:left w:w="120" w:type="dxa"/>
              <w:bottom w:w="100" w:type="dxa"/>
              <w:right w:w="120" w:type="dxa"/>
            </w:tcMar>
            <w:vAlign w:val="center"/>
          </w:tcPr>
          <w:p w14:paraId="4F4A86C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需求描述</w:t>
            </w:r>
          </w:p>
        </w:tc>
        <w:tc>
          <w:tcPr>
            <w:tcW w:w="1020" w:type="dxa"/>
            <w:shd w:val="clear" w:color="auto" w:fill="D9EAF7"/>
            <w:tcMar>
              <w:top w:w="100" w:type="dxa"/>
              <w:left w:w="120" w:type="dxa"/>
              <w:bottom w:w="100" w:type="dxa"/>
              <w:right w:w="120" w:type="dxa"/>
            </w:tcMar>
            <w:vAlign w:val="center"/>
          </w:tcPr>
          <w:p w14:paraId="4D6FEA4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优先级</w:t>
            </w:r>
          </w:p>
        </w:tc>
        <w:tc>
          <w:tcPr>
            <w:tcW w:w="1814" w:type="dxa"/>
            <w:shd w:val="clear" w:color="auto" w:fill="D9EAF7"/>
            <w:tcMar>
              <w:top w:w="100" w:type="dxa"/>
              <w:left w:w="120" w:type="dxa"/>
              <w:bottom w:w="100" w:type="dxa"/>
              <w:right w:w="120" w:type="dxa"/>
            </w:tcMar>
            <w:vAlign w:val="center"/>
          </w:tcPr>
          <w:p w14:paraId="2642845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8"/>
              </w:rPr>
              <w:t>验收依据</w:t>
            </w:r>
          </w:p>
        </w:tc>
      </w:tr>
      <w:tr w14:paraId="363B2A4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REQ-01</w:t>
            </w:r>
          </w:p>
        </w:tc>
        <w:tc>
          <w:tcPr>
            <w:tcW w:w="1531" w:type="dxa"/>
            <w:tcMar>
              <w:top w:w="100" w:type="dxa"/>
              <w:left w:w="120" w:type="dxa"/>
              <w:bottom w:w="100" w:type="dxa"/>
              <w:right w:w="120" w:type="dxa"/>
            </w:tcMar>
            <w:vAlign w:val="center"/>
          </w:tcPr>
          <w:p>
            <w:r>
              <w:t>学生/教师</w:t>
            </w:r>
          </w:p>
        </w:tc>
        <w:tc>
          <w:tcPr>
            <w:tcW w:w="3458" w:type="dxa"/>
            <w:tcMar>
              <w:top w:w="100" w:type="dxa"/>
              <w:left w:w="120" w:type="dxa"/>
              <w:bottom w:w="100" w:type="dxa"/>
              <w:right w:w="120" w:type="dxa"/>
            </w:tcMar>
            <w:vAlign w:val="center"/>
          </w:tcPr>
          <w:p>
            <w:r>
              <w:t>系统应支持用户注册和登录，并根据用户身份进入对应功能范围。</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合法信息可注册；正确账号密码可登录；不同角色进入对应功能范围。</w:t>
            </w:r>
          </w:p>
        </w:tc>
      </w:tr>
      <w:tr w14:paraId="5B1959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REQ-02</w:t>
            </w:r>
          </w:p>
        </w:tc>
        <w:tc>
          <w:tcPr>
            <w:tcW w:w="1531" w:type="dxa"/>
            <w:tcMar>
              <w:top w:w="100" w:type="dxa"/>
              <w:left w:w="120" w:type="dxa"/>
              <w:bottom w:w="100" w:type="dxa"/>
              <w:right w:w="120" w:type="dxa"/>
            </w:tcMar>
            <w:vAlign w:val="center"/>
          </w:tcPr>
          <w:p>
            <w:r>
              <w:t>学生</w:t>
            </w:r>
          </w:p>
        </w:tc>
        <w:tc>
          <w:tcPr>
            <w:tcW w:w="3458" w:type="dxa"/>
            <w:tcMar>
              <w:top w:w="100" w:type="dxa"/>
              <w:left w:w="120" w:type="dxa"/>
              <w:bottom w:w="100" w:type="dxa"/>
              <w:right w:w="120" w:type="dxa"/>
            </w:tcMar>
            <w:vAlign w:val="center"/>
          </w:tcPr>
          <w:p>
            <w:r>
              <w:t>学生应能够查看校园活动列表及活动详细信息，包括名称、时间、地点、内容、组织教师等。</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能够获取活动列表并打开详情，信息与数据库一致。</w:t>
            </w:r>
          </w:p>
        </w:tc>
      </w:tr>
      <w:tr w14:paraId="12F1D40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REQ-03</w:t>
            </w:r>
          </w:p>
        </w:tc>
        <w:tc>
          <w:tcPr>
            <w:tcW w:w="1531" w:type="dxa"/>
            <w:tcMar>
              <w:top w:w="100" w:type="dxa"/>
              <w:left w:w="120" w:type="dxa"/>
              <w:bottom w:w="100" w:type="dxa"/>
              <w:right w:w="120" w:type="dxa"/>
            </w:tcMar>
            <w:vAlign w:val="center"/>
          </w:tcPr>
          <w:p>
            <w:r>
              <w:t>学生</w:t>
            </w:r>
          </w:p>
        </w:tc>
        <w:tc>
          <w:tcPr>
            <w:tcW w:w="3458" w:type="dxa"/>
            <w:tcMar>
              <w:top w:w="100" w:type="dxa"/>
              <w:left w:w="120" w:type="dxa"/>
              <w:bottom w:w="100" w:type="dxa"/>
              <w:right w:w="120" w:type="dxa"/>
            </w:tcMar>
            <w:vAlign w:val="center"/>
          </w:tcPr>
          <w:p>
            <w:r>
              <w:t>学生应能够对处于可报名状态的活动进行报名，并能够取消自己的报名。</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报名记录成功保存；同一学生不能重复报名同一活动；取消后记录正确处理。</w:t>
            </w:r>
          </w:p>
        </w:tc>
      </w:tr>
      <w:tr w14:paraId="7610265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REQ-04</w:t>
            </w:r>
          </w:p>
        </w:tc>
        <w:tc>
          <w:tcPr>
            <w:tcW w:w="1531" w:type="dxa"/>
            <w:tcMar>
              <w:top w:w="100" w:type="dxa"/>
              <w:left w:w="120" w:type="dxa"/>
              <w:bottom w:w="100" w:type="dxa"/>
              <w:right w:w="120" w:type="dxa"/>
            </w:tcMar>
            <w:vAlign w:val="center"/>
          </w:tcPr>
          <w:p>
            <w:r>
              <w:t>学生</w:t>
            </w:r>
          </w:p>
        </w:tc>
        <w:tc>
          <w:tcPr>
            <w:tcW w:w="3458" w:type="dxa"/>
            <w:tcMar>
              <w:top w:w="100" w:type="dxa"/>
              <w:left w:w="120" w:type="dxa"/>
              <w:bottom w:w="100" w:type="dxa"/>
              <w:right w:w="120" w:type="dxa"/>
            </w:tcMar>
            <w:vAlign w:val="center"/>
          </w:tcPr>
          <w:p>
            <w:r>
              <w:t>学生应能够查看自己已经报名的活动及报名状态。</w:t>
            </w:r>
          </w:p>
        </w:tc>
        <w:tc>
          <w:tcPr>
            <w:tcW w:w="1020" w:type="dxa"/>
            <w:tcMar>
              <w:top w:w="100" w:type="dxa"/>
              <w:left w:w="120" w:type="dxa"/>
              <w:bottom w:w="100" w:type="dxa"/>
              <w:right w:w="120" w:type="dxa"/>
            </w:tcMar>
            <w:vAlign w:val="center"/>
          </w:tcPr>
          <w:p>
            <w:r>
              <w:t>中</w:t>
            </w:r>
          </w:p>
        </w:tc>
        <w:tc>
          <w:tcPr>
            <w:tcW w:w="1814" w:type="dxa"/>
            <w:tcMar>
              <w:top w:w="100" w:type="dxa"/>
              <w:left w:w="120" w:type="dxa"/>
              <w:bottom w:w="100" w:type="dxa"/>
              <w:right w:w="120" w:type="dxa"/>
            </w:tcMar>
            <w:vAlign w:val="center"/>
          </w:tcPr>
          <w:p>
            <w:r>
              <w:t>只能查看自己的报名记录，并显示活动及报名状态等信息。</w:t>
            </w:r>
          </w:p>
        </w:tc>
      </w:tr>
      <w:tr w14:paraId="178521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REQ-05</w:t>
            </w:r>
          </w:p>
        </w:tc>
        <w:tc>
          <w:tcPr>
            <w:tcW w:w="1531" w:type="dxa"/>
            <w:tcMar>
              <w:top w:w="100" w:type="dxa"/>
              <w:left w:w="120" w:type="dxa"/>
              <w:bottom w:w="100" w:type="dxa"/>
              <w:right w:w="120" w:type="dxa"/>
            </w:tcMar>
            <w:vAlign w:val="center"/>
          </w:tcPr>
          <w:p>
            <w:r>
              <w:t>活动组织教师</w:t>
            </w:r>
          </w:p>
        </w:tc>
        <w:tc>
          <w:tcPr>
            <w:tcW w:w="3458" w:type="dxa"/>
            <w:tcMar>
              <w:top w:w="100" w:type="dxa"/>
              <w:left w:w="120" w:type="dxa"/>
              <w:bottom w:w="100" w:type="dxa"/>
              <w:right w:w="120" w:type="dxa"/>
            </w:tcMar>
            <w:vAlign w:val="center"/>
          </w:tcPr>
          <w:p>
            <w:r>
              <w:t>教师应能够发布、修改和删除自己负责的校园活动，并维护活动基本信息和报名状态。</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能够新增、修改、删除自己活动，修改后正确展示。</w:t>
            </w:r>
          </w:p>
        </w:tc>
      </w:tr>
      <w:tr w14:paraId="2E86DCA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39" w:hRule="atLeast"/>
          <w:jc w:val="center"/>
        </w:trPr>
        <w:tc>
          <w:tcPr>
            <w:tcW w:w="1134" w:type="dxa"/>
            <w:tcMar>
              <w:top w:w="100" w:type="dxa"/>
              <w:left w:w="120" w:type="dxa"/>
              <w:bottom w:w="100" w:type="dxa"/>
              <w:right w:w="120" w:type="dxa"/>
            </w:tcMar>
            <w:vAlign w:val="center"/>
          </w:tcPr>
          <w:p>
            <w:r>
              <w:t>REQ-06</w:t>
            </w:r>
          </w:p>
        </w:tc>
        <w:tc>
          <w:tcPr>
            <w:tcW w:w="1531" w:type="dxa"/>
            <w:tcMar>
              <w:top w:w="100" w:type="dxa"/>
              <w:left w:w="120" w:type="dxa"/>
              <w:bottom w:w="100" w:type="dxa"/>
              <w:right w:w="120" w:type="dxa"/>
            </w:tcMar>
            <w:vAlign w:val="center"/>
          </w:tcPr>
          <w:p>
            <w:r>
              <w:t>活动组织教师</w:t>
            </w:r>
          </w:p>
        </w:tc>
        <w:tc>
          <w:tcPr>
            <w:tcW w:w="3458" w:type="dxa"/>
            <w:tcMar>
              <w:top w:w="100" w:type="dxa"/>
              <w:left w:w="120" w:type="dxa"/>
              <w:bottom w:w="100" w:type="dxa"/>
              <w:right w:w="120" w:type="dxa"/>
            </w:tcMar>
            <w:vAlign w:val="center"/>
          </w:tcPr>
          <w:p>
            <w:r>
              <w:t>教师应能够查看自己发布活动的报名学生信息和报名数量。</w:t>
            </w:r>
          </w:p>
        </w:tc>
        <w:tc>
          <w:tcPr>
            <w:tcW w:w="1020" w:type="dxa"/>
            <w:tcMar>
              <w:top w:w="100" w:type="dxa"/>
              <w:left w:w="120" w:type="dxa"/>
              <w:bottom w:w="100" w:type="dxa"/>
              <w:right w:w="120" w:type="dxa"/>
            </w:tcMar>
            <w:vAlign w:val="center"/>
          </w:tcPr>
          <w:p>
            <w:r>
              <w:t>高</w:t>
            </w:r>
          </w:p>
        </w:tc>
        <w:tc>
          <w:tcPr>
            <w:tcW w:w="1814" w:type="dxa"/>
            <w:tcMar>
              <w:top w:w="100" w:type="dxa"/>
              <w:left w:w="120" w:type="dxa"/>
              <w:bottom w:w="100" w:type="dxa"/>
              <w:right w:w="120" w:type="dxa"/>
            </w:tcMar>
            <w:vAlign w:val="center"/>
          </w:tcPr>
          <w:p>
            <w:r>
              <w:t>能够查看对应报名记录及人数，不能查看其他教师无关数据。</w:t>
            </w:r>
          </w:p>
        </w:tc>
      </w:tr>
    </w:tbl>
    <w:p w14:paraId="7E23B103">
      <w:pPr>
        <w:pStyle w:val="165"/>
        <w:keepNext/>
        <w:keepLines/>
        <w:rPr>
          <w:rFonts w:hint="eastAsia" w:ascii="微软雅黑" w:hAnsi="微软雅黑" w:eastAsia="微软雅黑" w:cs="微软雅黑"/>
        </w:rPr>
      </w:pPr>
      <w:r>
        <w:rPr>
          <w:rFonts w:hint="eastAsia" w:ascii="微软雅黑" w:hAnsi="微软雅黑" w:eastAsia="微软雅黑" w:cs="微软雅黑"/>
        </w:rPr>
        <w:t>2.3 需求取舍与范围控制</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5A957096">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4DE7D3E1">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填写提示：说明哪些候选需求没有进入V1.0，以及为什么暂不实现。重点体现小组如何控制版本范围，而不是追求功能数量。</w:t>
            </w:r>
          </w:p>
        </w:tc>
      </w:tr>
    </w:tbl>
    <w:p w14:paraId="6DA9AA76">
      <w:pPr>
        <w:spacing w:after="0"/>
        <w:rPr>
          <w:rFonts w:hint="eastAsia" w:ascii="微软雅黑" w:hAnsi="微软雅黑" w:eastAsia="微软雅黑" w:cs="微软雅黑"/>
        </w:rPr>
      </w:pPr>
    </w:p>
    <w:p w14:paraId="0C1DE36E">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t>【请说明1～3项具有代表性的需求取舍或范围控制决定。】</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3547F271">
      <w:pPr>
        <w:pStyle w:val="164"/>
        <w:keepNext/>
        <w:keepLines/>
        <w:rPr>
          <w:rFonts w:hint="eastAsia" w:ascii="微软雅黑" w:hAnsi="微软雅黑" w:eastAsia="微软雅黑" w:cs="微软雅黑"/>
        </w:rPr>
      </w:pPr>
      <w:r>
        <w:rPr>
          <w:rFonts w:hint="eastAsia" w:ascii="微软雅黑" w:hAnsi="微软雅黑" w:eastAsia="微软雅黑" w:cs="微软雅黑"/>
        </w:rPr>
        <w:t>三、工程意图</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69E3E99A">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29F11927">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填写提示：工程意图应来源于已确认需求，并在编码前形成。内容应能够指导设计、实现和验证。</w:t>
            </w:r>
          </w:p>
        </w:tc>
      </w:tr>
    </w:tbl>
    <w:p w14:paraId="28CE0432">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4592"/>
        <w:gridCol w:w="4592"/>
      </w:tblGrid>
      <w:tr w14:paraId="04D016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6EA8045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建设目的</w:t>
            </w:r>
          </w:p>
        </w:tc>
        <w:tc>
          <w:tcPr>
            <w:tcW w:w="6803" w:type="dxa"/>
            <w:tcMar>
              <w:top w:w="100" w:type="dxa"/>
              <w:left w:w="120" w:type="dxa"/>
              <w:bottom w:w="100" w:type="dxa"/>
              <w:right w:w="120" w:type="dxa"/>
            </w:tcMar>
            <w:vAlign w:val="center"/>
          </w:tcPr>
          <w:p w14:paraId="771D47D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【为什么建设当前V1.0？希望解决什么核心问题？】</w:t>
            </w:r>
          </w:p>
        </w:tc>
      </w:tr>
      <w:tr w14:paraId="7D06032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03B9DB2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本轮范围</w:t>
            </w:r>
          </w:p>
        </w:tc>
        <w:tc>
          <w:tcPr>
            <w:tcW w:w="6803" w:type="dxa"/>
            <w:tcMar>
              <w:top w:w="100" w:type="dxa"/>
              <w:left w:w="120" w:type="dxa"/>
              <w:bottom w:w="100" w:type="dxa"/>
              <w:right w:w="120" w:type="dxa"/>
            </w:tcMar>
            <w:vAlign w:val="center"/>
          </w:tcPr>
          <w:p w14:paraId="7CAAC58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【本轮准备完成哪些内容？哪些内容明确不在本轮范围内？】</w:t>
            </w:r>
          </w:p>
        </w:tc>
      </w:tr>
      <w:tr w14:paraId="2C63CE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4B91232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重要约束</w:t>
            </w:r>
          </w:p>
        </w:tc>
        <w:tc>
          <w:tcPr>
            <w:tcW w:w="6803" w:type="dxa"/>
            <w:tcMar>
              <w:top w:w="100" w:type="dxa"/>
              <w:left w:w="120" w:type="dxa"/>
              <w:bottom w:w="100" w:type="dxa"/>
              <w:right w:w="120" w:type="dxa"/>
            </w:tcMar>
            <w:vAlign w:val="center"/>
          </w:tcPr>
          <w:p w14:paraId="5F91017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【实现必须遵守哪些业务、技术、数据或安全约束？】</w:t>
            </w:r>
          </w:p>
        </w:tc>
      </w:tr>
      <w:tr w14:paraId="5A112C3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258F034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完成依据</w:t>
            </w:r>
          </w:p>
        </w:tc>
        <w:tc>
          <w:tcPr>
            <w:tcW w:w="6803" w:type="dxa"/>
            <w:tcMar>
              <w:top w:w="100" w:type="dxa"/>
              <w:left w:w="120" w:type="dxa"/>
              <w:bottom w:w="100" w:type="dxa"/>
              <w:right w:w="120" w:type="dxa"/>
            </w:tcMar>
            <w:vAlign w:val="center"/>
          </w:tcPr>
          <w:p w14:paraId="5279024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【根据什么判断V1.0已经达到预期目标？】</w:t>
            </w:r>
          </w:p>
        </w:tc>
      </w:tr>
      <w:tr w14:paraId="176F772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709" w:hRule="atLeast"/>
          <w:jc w:val="center"/>
        </w:trPr>
        <w:tc>
          <w:tcPr>
            <w:tcW w:w="1814" w:type="dxa"/>
            <w:shd w:val="clear" w:color="auto" w:fill="EAF2F8"/>
            <w:tcMar>
              <w:top w:w="100" w:type="dxa"/>
              <w:left w:w="120" w:type="dxa"/>
              <w:bottom w:w="100" w:type="dxa"/>
              <w:right w:w="120" w:type="dxa"/>
            </w:tcMar>
            <w:vAlign w:val="center"/>
          </w:tcPr>
          <w:p w14:paraId="796DCC9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20"/>
              </w:rPr>
              <w:t>与需求关系</w:t>
            </w:r>
          </w:p>
        </w:tc>
        <w:tc>
          <w:tcPr>
            <w:tcW w:w="6803" w:type="dxa"/>
            <w:tcMar>
              <w:top w:w="100" w:type="dxa"/>
              <w:left w:w="120" w:type="dxa"/>
              <w:bottom w:w="100" w:type="dxa"/>
              <w:right w:w="120" w:type="dxa"/>
            </w:tcMar>
            <w:vAlign w:val="center"/>
          </w:tcPr>
          <w:p w14:paraId="1B916BC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【工程意图对应哪些主要需求编号？】</w:t>
            </w:r>
          </w:p>
        </w:tc>
      </w:tr>
    </w:tbl>
    <w:p w14:paraId="05EB267F">
      <w:pPr>
        <w:pStyle w:val="164"/>
        <w:keepNext/>
        <w:keepLines/>
        <w:rPr>
          <w:rFonts w:hint="eastAsia" w:ascii="微软雅黑" w:hAnsi="微软雅黑" w:eastAsia="微软雅黑" w:cs="微软雅黑"/>
        </w:rPr>
      </w:pPr>
      <w:r>
        <w:rPr>
          <w:rFonts w:hint="eastAsia" w:ascii="微软雅黑" w:hAnsi="微软雅黑" w:eastAsia="微软雅黑" w:cs="微软雅黑"/>
        </w:rPr>
        <w:t>四、软件设计</w:t>
      </w:r>
    </w:p>
    <w:p w14:paraId="0B28CD00">
      <w:pPr>
        <w:pStyle w:val="165"/>
        <w:keepNext/>
        <w:keepLines/>
        <w:rPr>
          <w:rFonts w:hint="eastAsia" w:ascii="微软雅黑" w:hAnsi="微软雅黑" w:eastAsia="微软雅黑" w:cs="微软雅黑"/>
        </w:rPr>
      </w:pPr>
      <w:r>
        <w:rPr>
          <w:rFonts w:hint="eastAsia" w:ascii="微软雅黑" w:hAnsi="微软雅黑" w:eastAsia="微软雅黑" w:cs="微软雅黑"/>
        </w:rPr>
        <w:t>4.1 总体设计</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2BDB8CFB">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539BEF6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填写提示：用文字和必要图示说明系统采用的总体结构、主要组成部分及其关系。可插入系统结构图、模块图或其他能够指导实现的设计图。</w:t>
            </w:r>
          </w:p>
        </w:tc>
      </w:tr>
    </w:tbl>
    <w:p w14:paraId="13E9E437">
      <w:pPr>
        <w:spacing w:after="0"/>
        <w:rPr>
          <w:rFonts w:hint="eastAsia" w:ascii="微软雅黑" w:hAnsi="微软雅黑" w:eastAsia="微软雅黑" w:cs="微软雅黑"/>
        </w:rPr>
      </w:pPr>
    </w:p>
    <w:p w14:paraId="79E0F246">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t>系统采用前后端分离的三层结构，主要由前端、后端和数据库三部分组成。</w:t>
        <w:br/>
        <w:br/>
        <w:t>前端采用 Vue 3 构建，负责用户界面展示、路由控制、表单输入以及与后端接口的数据交互；使用 Vue Router 管理页面路由，Pinia 管理共享用户状态，Element Plus 提供基础界面组件，Axios 用于发送 HTTP 请求。</w:t>
        <w:br/>
        <w:br/>
        <w:t>后端采用 Spring Boot，按照 Controller、Service、Mapper 等层次组织业务代码。Controller 负责接收和处理前端 HTTP 请求，Service 负责实现主要业务逻辑，Mapper 负责数据访问，MyBatis-Plus 用于数据库操作。</w:t>
        <w:br/>
        <w:br/>
        <w:t>数据库采用 MySQL，主要保存用户、活动和活动报名记录等核心业务数据。</w:t>
        <w:br/>
        <w:br/>
        <w:t>基本数据流：Vue 3 前端 → HTTP/JSON → Spring Boot Controller → Service → Mapper/MyBatis-Plus → MySQL。</w:t>
      </w:r>
    </w:p>
    <w:p w14:paraId="7484C3F8">
      <w:pPr>
        <w:pStyle w:val="165"/>
        <w:keepNext/>
        <w:keepLines/>
        <w:rPr>
          <w:rFonts w:hint="eastAsia" w:ascii="微软雅黑" w:hAnsi="微软雅黑" w:eastAsia="微软雅黑" w:cs="微软雅黑"/>
        </w:rPr>
      </w:pPr>
      <w:r>
        <w:rPr>
          <w:rFonts w:hint="eastAsia" w:ascii="微软雅黑" w:hAnsi="微软雅黑" w:eastAsia="微软雅黑" w:cs="微软雅黑"/>
        </w:rPr>
        <w:t>4.2 核心业务流程</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674FA5A2">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084DD20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填写提示：至少选择一个V1.0核心业务过程进行说明，例如“学生查看活动并报名”或“教师发布并管理活动”。可以使用流程图、活动图或文字步骤。</w:t>
            </w:r>
          </w:p>
        </w:tc>
      </w:tr>
    </w:tbl>
    <w:p w14:paraId="595983D7">
      <w:pPr>
        <w:spacing w:after="0"/>
        <w:rPr>
          <w:rFonts w:hint="eastAsia" w:ascii="微软雅黑" w:hAnsi="微软雅黑" w:eastAsia="微软雅黑" w:cs="微软雅黑"/>
        </w:rPr>
      </w:pPr>
    </w:p>
    <w:p w14:paraId="18CA5AE1">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t>本系统核心业务流程为“学生查看活动并报名”。</w:t>
        <w:br/>
        <w:br/>
        <w:t>学生登录系统 → 系统验证账号密码及身份 → 查看活动列表 → 查看活动详情 → 判断活动是否处于可报名状态 → 提交报名 → 后端检查是否重复报名 → 未重复则创建报名记录 → 返回报名成功 → 学生可在“我的报名”中查看记录。</w:t>
        <w:br/>
        <w:br/>
        <w:t>如果活动不可报名或学生已经报名，则系统拒绝本次报名操作并返回相应提示。</w:t>
      </w:r>
    </w:p>
    <w:p w14:paraId="39E9A054">
      <w:pPr>
        <w:pStyle w:val="165"/>
        <w:keepNext/>
        <w:keepLines/>
        <w:rPr>
          <w:rFonts w:hint="eastAsia" w:ascii="微软雅黑" w:hAnsi="微软雅黑" w:eastAsia="微软雅黑" w:cs="微软雅黑"/>
        </w:rPr>
      </w:pPr>
      <w:r>
        <w:rPr>
          <w:rFonts w:hint="eastAsia" w:ascii="微软雅黑" w:hAnsi="微软雅黑" w:eastAsia="微软雅黑" w:cs="微软雅黑"/>
        </w:rPr>
        <w:t>4.3 数据设计</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1AAF46DC">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4A6182E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填写提示：说明系统需要保存的主要数据及其关系。可采用数据表说明、实体关系图或类图，不要求为完成形式而制作大量图表。</w:t>
            </w:r>
          </w:p>
        </w:tc>
      </w:tr>
    </w:tbl>
    <w:p w14:paraId="20613BBC">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296"/>
        <w:gridCol w:w="2296"/>
        <w:gridCol w:w="2296"/>
        <w:gridCol w:w="2296"/>
      </w:tblGrid>
      <w:tr w14:paraId="20316EB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1701" w:type="dxa"/>
            <w:shd w:val="clear" w:color="auto" w:fill="D9EAF7"/>
            <w:tcMar>
              <w:top w:w="100" w:type="dxa"/>
              <w:left w:w="120" w:type="dxa"/>
              <w:bottom w:w="100" w:type="dxa"/>
              <w:right w:w="120" w:type="dxa"/>
            </w:tcMar>
            <w:vAlign w:val="center"/>
          </w:tcPr>
          <w:p>
            <w:r>
              <w:t>数据对象/表</w:t>
            </w:r>
          </w:p>
        </w:tc>
        <w:tc>
          <w:tcPr>
            <w:tcW w:w="2381" w:type="dxa"/>
            <w:shd w:val="clear" w:color="auto" w:fill="D9EAF7"/>
            <w:tcMar>
              <w:top w:w="100" w:type="dxa"/>
              <w:left w:w="120" w:type="dxa"/>
              <w:bottom w:w="100" w:type="dxa"/>
              <w:right w:w="120" w:type="dxa"/>
            </w:tcMar>
            <w:vAlign w:val="center"/>
          </w:tcPr>
          <w:p>
            <w:r>
              <w:t>关键字段</w:t>
            </w:r>
          </w:p>
        </w:tc>
        <w:tc>
          <w:tcPr>
            <w:tcW w:w="2381" w:type="dxa"/>
            <w:shd w:val="clear" w:color="auto" w:fill="D9EAF7"/>
            <w:tcMar>
              <w:top w:w="100" w:type="dxa"/>
              <w:left w:w="120" w:type="dxa"/>
              <w:bottom w:w="100" w:type="dxa"/>
              <w:right w:w="120" w:type="dxa"/>
            </w:tcMar>
            <w:vAlign w:val="center"/>
          </w:tcPr>
          <w:p>
            <w:r>
              <w:t>主要用途</w:t>
            </w:r>
          </w:p>
        </w:tc>
        <w:tc>
          <w:tcPr>
            <w:tcW w:w="2438" w:type="dxa"/>
            <w:shd w:val="clear" w:color="auto" w:fill="D9EAF7"/>
            <w:tcMar>
              <w:top w:w="100" w:type="dxa"/>
              <w:left w:w="120" w:type="dxa"/>
              <w:bottom w:w="100" w:type="dxa"/>
              <w:right w:w="120" w:type="dxa"/>
            </w:tcMar>
            <w:vAlign w:val="center"/>
          </w:tcPr>
          <w:p>
            <w:r>
              <w:t>与其他数据的关系</w:t>
            </w:r>
          </w:p>
        </w:tc>
      </w:tr>
      <w:tr w14:paraId="6D1ACCE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r>
              <w:t>user 用户表</w:t>
            </w:r>
          </w:p>
        </w:tc>
        <w:tc>
          <w:tcPr>
            <w:tcW w:w="2381" w:type="dxa"/>
            <w:tcMar>
              <w:top w:w="100" w:type="dxa"/>
              <w:left w:w="120" w:type="dxa"/>
              <w:bottom w:w="100" w:type="dxa"/>
              <w:right w:w="120" w:type="dxa"/>
            </w:tcMar>
            <w:vAlign w:val="center"/>
          </w:tcPr>
          <w:p>
            <w:r>
              <w:t>id、username、password、name、role</w:t>
            </w:r>
          </w:p>
        </w:tc>
        <w:tc>
          <w:tcPr>
            <w:tcW w:w="2381" w:type="dxa"/>
            <w:tcMar>
              <w:top w:w="100" w:type="dxa"/>
              <w:left w:w="120" w:type="dxa"/>
              <w:bottom w:w="100" w:type="dxa"/>
              <w:right w:w="120" w:type="dxa"/>
            </w:tcMar>
            <w:vAlign w:val="center"/>
          </w:tcPr>
          <w:p>
            <w:r>
              <w:t>保存学生和教师账户及身份信息</w:t>
            </w:r>
          </w:p>
        </w:tc>
        <w:tc>
          <w:tcPr>
            <w:tcW w:w="2438" w:type="dxa"/>
            <w:tcMar>
              <w:top w:w="100" w:type="dxa"/>
              <w:left w:w="120" w:type="dxa"/>
              <w:bottom w:w="100" w:type="dxa"/>
              <w:right w:w="120" w:type="dxa"/>
            </w:tcMar>
            <w:vAlign w:val="center"/>
          </w:tcPr>
          <w:p>
            <w:r>
              <w:t>一个用户可对应多个报名记录；教师可发布多个活动</w:t>
            </w:r>
          </w:p>
        </w:tc>
      </w:tr>
      <w:tr w14:paraId="32E837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r>
              <w:t>activity 活动表</w:t>
            </w:r>
          </w:p>
        </w:tc>
        <w:tc>
          <w:tcPr>
            <w:tcW w:w="2381" w:type="dxa"/>
            <w:tcMar>
              <w:top w:w="100" w:type="dxa"/>
              <w:left w:w="120" w:type="dxa"/>
              <w:bottom w:w="100" w:type="dxa"/>
              <w:right w:w="120" w:type="dxa"/>
            </w:tcMar>
            <w:vAlign w:val="center"/>
          </w:tcPr>
          <w:p>
            <w:r>
              <w:t>id、title、description、location、start_time、end_time、status、teacher_id</w:t>
            </w:r>
          </w:p>
        </w:tc>
        <w:tc>
          <w:tcPr>
            <w:tcW w:w="2381" w:type="dxa"/>
            <w:tcMar>
              <w:top w:w="100" w:type="dxa"/>
              <w:left w:w="120" w:type="dxa"/>
              <w:bottom w:w="100" w:type="dxa"/>
              <w:right w:w="120" w:type="dxa"/>
            </w:tcMar>
            <w:vAlign w:val="center"/>
          </w:tcPr>
          <w:p>
            <w:r>
              <w:t>保存校园活动基本信息</w:t>
            </w:r>
          </w:p>
        </w:tc>
        <w:tc>
          <w:tcPr>
            <w:tcW w:w="2438" w:type="dxa"/>
            <w:tcMar>
              <w:top w:w="100" w:type="dxa"/>
              <w:left w:w="120" w:type="dxa"/>
              <w:bottom w:w="100" w:type="dxa"/>
              <w:right w:w="120" w:type="dxa"/>
            </w:tcMar>
            <w:vAlign w:val="center"/>
          </w:tcPr>
          <w:p>
            <w:r>
              <w:t>一个教师可发布多个活动；一个活动可对应多个报名记录</w:t>
            </w:r>
          </w:p>
        </w:tc>
      </w:tr>
      <w:tr w14:paraId="50D2FF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r>
              <w:t>activity_registration 报名表</w:t>
            </w:r>
          </w:p>
        </w:tc>
        <w:tc>
          <w:tcPr>
            <w:tcW w:w="2381" w:type="dxa"/>
            <w:tcMar>
              <w:top w:w="100" w:type="dxa"/>
              <w:left w:w="120" w:type="dxa"/>
              <w:bottom w:w="100" w:type="dxa"/>
              <w:right w:w="120" w:type="dxa"/>
            </w:tcMar>
            <w:vAlign w:val="center"/>
          </w:tcPr>
          <w:p>
            <w:r>
              <w:t>id、activity_id、student_id、register_time、status</w:t>
            </w:r>
          </w:p>
        </w:tc>
        <w:tc>
          <w:tcPr>
            <w:tcW w:w="2381" w:type="dxa"/>
            <w:tcMar>
              <w:top w:w="100" w:type="dxa"/>
              <w:left w:w="120" w:type="dxa"/>
              <w:bottom w:w="100" w:type="dxa"/>
              <w:right w:w="120" w:type="dxa"/>
            </w:tcMar>
            <w:vAlign w:val="center"/>
          </w:tcPr>
          <w:p>
            <w:r>
              <w:t>保存学生参加活动的报名信息</w:t>
            </w:r>
          </w:p>
        </w:tc>
        <w:tc>
          <w:tcPr>
            <w:tcW w:w="2438" w:type="dxa"/>
            <w:tcMar>
              <w:top w:w="100" w:type="dxa"/>
              <w:left w:w="120" w:type="dxa"/>
              <w:bottom w:w="100" w:type="dxa"/>
              <w:right w:w="120" w:type="dxa"/>
            </w:tcMar>
            <w:vAlign w:val="center"/>
          </w:tcPr>
          <w:p>
            <w:r>
              <w:t>关联一个活动和一个学生</w:t>
            </w:r>
          </w:p>
        </w:tc>
      </w:tr>
      <w:tr w14:paraId="4411439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14:paraId="3B88F41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1242071F">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50A5B39D">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267C9109">
            <w:pPr>
              <w:spacing w:before="0" w:after="0" w:line="276" w:lineRule="auto"/>
              <w:jc w:val="left"/>
              <w:rPr>
                <w:rFonts w:hint="eastAsia" w:ascii="微软雅黑" w:hAnsi="微软雅黑" w:eastAsia="微软雅黑" w:cs="微软雅黑"/>
              </w:rPr>
            </w:pPr>
          </w:p>
        </w:tc>
      </w:tr>
      <w:tr w14:paraId="028A92C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1701" w:type="dxa"/>
            <w:tcMar>
              <w:top w:w="100" w:type="dxa"/>
              <w:left w:w="120" w:type="dxa"/>
              <w:bottom w:w="100" w:type="dxa"/>
              <w:right w:w="120" w:type="dxa"/>
            </w:tcMar>
            <w:vAlign w:val="center"/>
          </w:tcPr>
          <w:p w14:paraId="07318DB2">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7D0D231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776134AC">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13C38D7D">
            <w:pPr>
              <w:spacing w:before="0" w:after="0" w:line="276" w:lineRule="auto"/>
              <w:jc w:val="left"/>
              <w:rPr>
                <w:rFonts w:hint="eastAsia" w:ascii="微软雅黑" w:hAnsi="微软雅黑" w:eastAsia="微软雅黑" w:cs="微软雅黑"/>
              </w:rPr>
            </w:pPr>
          </w:p>
        </w:tc>
      </w:tr>
    </w:tbl>
    <w:p w14:paraId="5D1E5FA9">
      <w:pPr>
        <w:pStyle w:val="165"/>
        <w:keepNext/>
        <w:keepLines/>
        <w:rPr>
          <w:rFonts w:hint="eastAsia" w:ascii="微软雅黑" w:hAnsi="微软雅黑" w:eastAsia="微软雅黑" w:cs="微软雅黑"/>
        </w:rPr>
      </w:pPr>
      <w:r>
        <w:rPr>
          <w:rFonts w:hint="eastAsia" w:ascii="微软雅黑" w:hAnsi="微软雅黑" w:eastAsia="微软雅黑" w:cs="微软雅黑"/>
        </w:rPr>
        <w:t>4.4 关键设计约束或决策</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4C1C6866">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37A046FE">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填写提示：记录对实现有实际影响的设计决策，例如身份与权限、重复报名规则、活动状态、数据校验、前后端组织方式等。</w:t>
            </w:r>
          </w:p>
        </w:tc>
      </w:tr>
    </w:tbl>
    <w:p w14:paraId="71EC2AB7">
      <w:pPr>
        <w:spacing w:after="0"/>
        <w:rPr>
          <w:rFonts w:hint="eastAsia" w:ascii="微软雅黑" w:hAnsi="微软雅黑" w:eastAsia="微软雅黑" w:cs="微软雅黑"/>
        </w:rPr>
      </w:pPr>
    </w:p>
    <w:p w14:paraId="3CD339AF">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t>【请记录2～4项关键设计决策，并说明理由。】</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662AAD17">
      <w:pPr>
        <w:pStyle w:val="164"/>
        <w:keepNext/>
        <w:keepLines/>
        <w:rPr>
          <w:rFonts w:hint="eastAsia" w:ascii="微软雅黑" w:hAnsi="微软雅黑" w:eastAsia="微软雅黑" w:cs="微软雅黑"/>
        </w:rPr>
      </w:pPr>
      <w:r>
        <w:rPr>
          <w:rFonts w:hint="eastAsia" w:ascii="微软雅黑" w:hAnsi="微软雅黑" w:eastAsia="微软雅黑" w:cs="微软雅黑"/>
        </w:rPr>
        <w:t>五、AI辅助开发过程</w:t>
      </w:r>
    </w:p>
    <w:p w14:paraId="14019C47">
      <w:pPr>
        <w:pStyle w:val="167"/>
        <w:rPr>
          <w:rFonts w:hint="eastAsia" w:ascii="微软雅黑" w:hAnsi="微软雅黑" w:eastAsia="微软雅黑" w:cs="微软雅黑"/>
        </w:rPr>
      </w:pPr>
      <w:r>
        <w:rPr>
          <w:rFonts w:hint="eastAsia" w:ascii="微软雅黑" w:hAnsi="微软雅黑" w:eastAsia="微软雅黑" w:cs="微软雅黑"/>
        </w:rPr>
        <w:t>本部分记录具有代表性的AI辅助过程，重点说明AI针对什么工程问题给出了哪些候选方案，以及小组如何检查、取舍、修改和验证。不要求粘贴完整聊天记录。</w:t>
      </w: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302"/>
        <w:gridCol w:w="229"/>
      </w:tblGrid>
      <w:tr w14:paraId="5A1E34D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567" w:type="dxa"/>
            <w:shd w:val="clear" w:color="auto" w:fill="D9EAF7"/>
            <w:tcMar>
              <w:top w:w="100" w:type="dxa"/>
              <w:left w:w="120" w:type="dxa"/>
              <w:bottom w:w="100" w:type="dxa"/>
              <w:right w:w="120" w:type="dxa"/>
            </w:tcMar>
            <w:vAlign w:val="center"/>
          </w:tcPr>
          <w:p w14:paraId="6021B15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序号</w:t>
            </w:r>
          </w:p>
        </w:tc>
        <w:tc>
          <w:tcPr>
            <w:tcW w:w="964" w:type="dxa"/>
            <w:shd w:val="clear" w:color="auto" w:fill="D9EAF7"/>
            <w:tcMar>
              <w:top w:w="100" w:type="dxa"/>
              <w:left w:w="120" w:type="dxa"/>
              <w:bottom w:w="100" w:type="dxa"/>
              <w:right w:w="120" w:type="dxa"/>
            </w:tcMar>
            <w:vAlign w:val="center"/>
          </w:tcPr>
          <w:p w14:paraId="5694F75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阶段</w:t>
            </w:r>
          </w:p>
        </w:tc>
        <w:tc>
          <w:tcPr>
            <w:tcW w:w="2324" w:type="dxa"/>
            <w:shd w:val="clear" w:color="auto" w:fill="D9EAF7"/>
            <w:tcMar>
              <w:top w:w="100" w:type="dxa"/>
              <w:left w:w="120" w:type="dxa"/>
              <w:bottom w:w="100" w:type="dxa"/>
              <w:right w:w="120" w:type="dxa"/>
            </w:tcMar>
            <w:vAlign w:val="center"/>
          </w:tcPr>
          <w:p w14:paraId="6E9D7C6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向AI提供的主要上下文/任务</w:t>
            </w:r>
          </w:p>
        </w:tc>
        <w:tc>
          <w:tcPr>
            <w:tcW w:w="1984" w:type="dxa"/>
            <w:shd w:val="clear" w:color="auto" w:fill="D9EAF7"/>
            <w:tcMar>
              <w:top w:w="100" w:type="dxa"/>
              <w:left w:w="120" w:type="dxa"/>
              <w:bottom w:w="100" w:type="dxa"/>
              <w:right w:w="120" w:type="dxa"/>
            </w:tcMar>
            <w:vAlign w:val="center"/>
          </w:tcPr>
          <w:p w14:paraId="4E0F9F6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AI主要建议或产出</w:t>
            </w:r>
          </w:p>
        </w:tc>
        <w:tc>
          <w:tcPr>
            <w:tcW w:w="1984" w:type="dxa"/>
            <w:shd w:val="clear" w:color="auto" w:fill="D9EAF7"/>
            <w:tcMar>
              <w:top w:w="100" w:type="dxa"/>
              <w:left w:w="120" w:type="dxa"/>
              <w:bottom w:w="100" w:type="dxa"/>
              <w:right w:w="120" w:type="dxa"/>
            </w:tcMar>
            <w:vAlign w:val="center"/>
          </w:tcPr>
          <w:p w14:paraId="6F25FD9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小组判断与处理</w:t>
            </w:r>
          </w:p>
        </w:tc>
        <w:tc>
          <w:tcPr>
            <w:tcW w:w="1134" w:type="dxa"/>
            <w:gridSpan w:val="2"/>
            <w:shd w:val="clear" w:color="auto" w:fill="D9EAF7"/>
            <w:tcMar>
              <w:top w:w="100" w:type="dxa"/>
              <w:left w:w="120" w:type="dxa"/>
              <w:bottom w:w="100" w:type="dxa"/>
              <w:right w:w="120" w:type="dxa"/>
            </w:tcMar>
            <w:vAlign w:val="center"/>
          </w:tcPr>
          <w:p w14:paraId="766F081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对应成果</w:t>
            </w:r>
          </w:p>
        </w:tc>
      </w:tr>
      <w:tr w14:paraId="3962FBD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652" w:hRule="atLeast"/>
          <w:jc w:val="center"/>
        </w:trPr>
        <w:tc>
          <w:tcPr>
            <w:tcW w:w="567" w:type="dxa"/>
            <w:tcMar>
              <w:top w:w="100" w:type="dxa"/>
              <w:left w:w="120" w:type="dxa"/>
              <w:bottom w:w="100" w:type="dxa"/>
              <w:right w:w="120" w:type="dxa"/>
            </w:tcMar>
            <w:vAlign w:val="center"/>
          </w:tcPr>
          <w:p w14:paraId="501664A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1</w:t>
            </w:r>
          </w:p>
        </w:tc>
        <w:tc>
          <w:tcPr>
            <w:tcW w:w="964" w:type="dxa"/>
            <w:tcMar>
              <w:top w:w="100" w:type="dxa"/>
              <w:left w:w="120" w:type="dxa"/>
              <w:bottom w:w="100" w:type="dxa"/>
              <w:right w:w="120" w:type="dxa"/>
            </w:tcMar>
            <w:vAlign w:val="center"/>
          </w:tcPr>
          <w:p w14:paraId="2FFBF459">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59AA65D4">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63637858">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17551556">
            <w:pPr>
              <w:spacing w:before="0" w:after="0" w:line="276" w:lineRule="auto"/>
              <w:jc w:val="left"/>
              <w:rPr>
                <w:rFonts w:hint="eastAsia" w:ascii="微软雅黑" w:hAnsi="微软雅黑" w:eastAsia="微软雅黑" w:cs="微软雅黑"/>
              </w:rPr>
            </w:pPr>
          </w:p>
        </w:tc>
        <w:tc>
          <w:tcPr>
            <w:tcW w:w="1134" w:type="dxa"/>
            <w:gridSpan w:val="2"/>
            <w:tcMar>
              <w:top w:w="100" w:type="dxa"/>
              <w:left w:w="120" w:type="dxa"/>
              <w:bottom w:w="100" w:type="dxa"/>
              <w:right w:w="120" w:type="dxa"/>
            </w:tcMar>
            <w:vAlign w:val="center"/>
          </w:tcPr>
          <w:p w14:paraId="560C3A8D">
            <w:pPr>
              <w:spacing w:before="0" w:after="0" w:line="276" w:lineRule="auto"/>
              <w:jc w:val="left"/>
              <w:rPr>
                <w:rFonts w:hint="eastAsia" w:ascii="微软雅黑" w:hAnsi="微软雅黑" w:eastAsia="微软雅黑" w:cs="微软雅黑"/>
              </w:rPr>
            </w:pPr>
          </w:p>
        </w:tc>
      </w:tr>
      <w:tr w14:paraId="49E31C0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652" w:hRule="atLeast"/>
          <w:jc w:val="center"/>
        </w:trPr>
        <w:tc>
          <w:tcPr>
            <w:tcW w:w="567" w:type="dxa"/>
            <w:tcMar>
              <w:top w:w="100" w:type="dxa"/>
              <w:left w:w="120" w:type="dxa"/>
              <w:bottom w:w="100" w:type="dxa"/>
              <w:right w:w="120" w:type="dxa"/>
            </w:tcMar>
            <w:vAlign w:val="center"/>
          </w:tcPr>
          <w:p w14:paraId="659E79E2">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2</w:t>
            </w:r>
          </w:p>
        </w:tc>
        <w:tc>
          <w:tcPr>
            <w:tcW w:w="964" w:type="dxa"/>
            <w:tcMar>
              <w:top w:w="100" w:type="dxa"/>
              <w:left w:w="120" w:type="dxa"/>
              <w:bottom w:w="100" w:type="dxa"/>
              <w:right w:w="120" w:type="dxa"/>
            </w:tcMar>
            <w:vAlign w:val="center"/>
          </w:tcPr>
          <w:p w14:paraId="31D78D91">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36DE0723">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66598EBD">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188C4B26">
            <w:pPr>
              <w:spacing w:before="0" w:after="0" w:line="276" w:lineRule="auto"/>
              <w:jc w:val="left"/>
              <w:rPr>
                <w:rFonts w:hint="eastAsia" w:ascii="微软雅黑" w:hAnsi="微软雅黑" w:eastAsia="微软雅黑" w:cs="微软雅黑"/>
              </w:rPr>
            </w:pPr>
          </w:p>
        </w:tc>
        <w:tc>
          <w:tcPr>
            <w:tcW w:w="1134" w:type="dxa"/>
            <w:gridSpan w:val="2"/>
            <w:tcMar>
              <w:top w:w="100" w:type="dxa"/>
              <w:left w:w="120" w:type="dxa"/>
              <w:bottom w:w="100" w:type="dxa"/>
              <w:right w:w="120" w:type="dxa"/>
            </w:tcMar>
            <w:vAlign w:val="center"/>
          </w:tcPr>
          <w:p w14:paraId="10D30376">
            <w:pPr>
              <w:spacing w:before="0" w:after="0" w:line="276" w:lineRule="auto"/>
              <w:jc w:val="left"/>
              <w:rPr>
                <w:rFonts w:hint="eastAsia" w:ascii="微软雅黑" w:hAnsi="微软雅黑" w:eastAsia="微软雅黑" w:cs="微软雅黑"/>
              </w:rPr>
            </w:pPr>
          </w:p>
        </w:tc>
      </w:tr>
      <w:tr w14:paraId="7EC4D7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652" w:hRule="atLeast"/>
          <w:jc w:val="center"/>
        </w:trPr>
        <w:tc>
          <w:tcPr>
            <w:tcW w:w="567" w:type="dxa"/>
            <w:tcMar>
              <w:top w:w="100" w:type="dxa"/>
              <w:left w:w="120" w:type="dxa"/>
              <w:bottom w:w="100" w:type="dxa"/>
              <w:right w:w="120" w:type="dxa"/>
            </w:tcMar>
            <w:vAlign w:val="center"/>
          </w:tcPr>
          <w:p w14:paraId="2541C43D">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3</w:t>
            </w:r>
          </w:p>
        </w:tc>
        <w:tc>
          <w:tcPr>
            <w:tcW w:w="964" w:type="dxa"/>
            <w:tcMar>
              <w:top w:w="100" w:type="dxa"/>
              <w:left w:w="120" w:type="dxa"/>
              <w:bottom w:w="100" w:type="dxa"/>
              <w:right w:w="120" w:type="dxa"/>
            </w:tcMar>
            <w:vAlign w:val="center"/>
          </w:tcPr>
          <w:p w14:paraId="61494C19">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0479AEE4">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634A5F14">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51CF0CEE">
            <w:pPr>
              <w:spacing w:before="0" w:after="0" w:line="276" w:lineRule="auto"/>
              <w:jc w:val="left"/>
              <w:rPr>
                <w:rFonts w:hint="eastAsia" w:ascii="微软雅黑" w:hAnsi="微软雅黑" w:eastAsia="微软雅黑" w:cs="微软雅黑"/>
              </w:rPr>
            </w:pPr>
          </w:p>
        </w:tc>
        <w:tc>
          <w:tcPr>
            <w:tcW w:w="1134" w:type="dxa"/>
            <w:gridSpan w:val="2"/>
            <w:tcMar>
              <w:top w:w="100" w:type="dxa"/>
              <w:left w:w="120" w:type="dxa"/>
              <w:bottom w:w="100" w:type="dxa"/>
              <w:right w:w="120" w:type="dxa"/>
            </w:tcMar>
            <w:vAlign w:val="center"/>
          </w:tcPr>
          <w:p w14:paraId="3D1E418B">
            <w:pPr>
              <w:spacing w:before="0" w:after="0" w:line="276" w:lineRule="auto"/>
              <w:jc w:val="left"/>
              <w:rPr>
                <w:rFonts w:hint="eastAsia" w:ascii="微软雅黑" w:hAnsi="微软雅黑" w:eastAsia="微软雅黑" w:cs="微软雅黑"/>
              </w:rPr>
            </w:pPr>
          </w:p>
        </w:tc>
      </w:tr>
      <w:tr w14:paraId="7E87A922">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gridAfter w:val="1"/>
          <w:jc w:val="center"/>
        </w:trPr>
        <w:tc>
          <w:tcPr>
            <w:tcW w:w="9184" w:type="dxa"/>
            <w:gridSpan w:val="6"/>
            <w:shd w:val="clear" w:color="auto" w:fill="F3F6F9"/>
            <w:tcMar>
              <w:top w:w="100" w:type="dxa"/>
              <w:left w:w="120" w:type="dxa"/>
              <w:bottom w:w="100" w:type="dxa"/>
              <w:right w:w="120" w:type="dxa"/>
            </w:tcMar>
            <w:vAlign w:val="center"/>
          </w:tcPr>
          <w:p w14:paraId="176E85E5">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填写提示：“小组判断与处理”应体现是否采纳、为什么修改、如何验证。避免只写“使用AI生成代码”。</w:t>
            </w:r>
          </w:p>
        </w:tc>
      </w:tr>
    </w:tbl>
    <w:p w14:paraId="31192826">
      <w:pPr>
        <w:spacing w:after="0"/>
        <w:rPr>
          <w:rFonts w:hint="eastAsia" w:ascii="微软雅黑" w:hAnsi="微软雅黑" w:eastAsia="微软雅黑" w:cs="微软雅黑"/>
        </w:rPr>
      </w:pPr>
    </w:p>
    <w:p w14:paraId="3FC1461A">
      <w:pPr>
        <w:pStyle w:val="164"/>
        <w:keepNext/>
        <w:keepLines/>
        <w:rPr>
          <w:rFonts w:hint="eastAsia" w:ascii="微软雅黑" w:hAnsi="微软雅黑" w:eastAsia="微软雅黑" w:cs="微软雅黑"/>
        </w:rPr>
      </w:pPr>
      <w:r>
        <w:rPr>
          <w:rFonts w:hint="eastAsia" w:ascii="微软雅黑" w:hAnsi="微软雅黑" w:eastAsia="微软雅黑" w:cs="微软雅黑"/>
        </w:rPr>
        <w:t>六、实现过程与Git版本记录</w:t>
      </w:r>
    </w:p>
    <w:p w14:paraId="175EEC77">
      <w:pPr>
        <w:pStyle w:val="165"/>
        <w:keepNext/>
        <w:keepLines/>
        <w:rPr>
          <w:rFonts w:hint="eastAsia" w:ascii="微软雅黑" w:hAnsi="微软雅黑" w:eastAsia="微软雅黑" w:cs="微软雅黑"/>
        </w:rPr>
      </w:pPr>
      <w:r>
        <w:rPr>
          <w:rFonts w:hint="eastAsia" w:ascii="微软雅黑" w:hAnsi="微软雅黑" w:eastAsia="微软雅黑" w:cs="微软雅黑"/>
        </w:rPr>
        <w:t>6.1 实现结果概述</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42CBDA80">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4104065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填写提示：概括最终完成的V1.0功能、主要界面或运行方式。可插入少量关键界面截图，但不要用大量截图替代工程说明。</w:t>
            </w:r>
          </w:p>
        </w:tc>
      </w:tr>
    </w:tbl>
    <w:p w14:paraId="58E3A3AA">
      <w:pPr>
        <w:spacing w:after="0"/>
        <w:rPr>
          <w:rFonts w:hint="eastAsia" w:ascii="微软雅黑" w:hAnsi="微软雅黑" w:eastAsia="微软雅黑" w:cs="微软雅黑"/>
        </w:rPr>
      </w:pPr>
    </w:p>
    <w:p w14:paraId="55258A48">
      <w:pPr>
        <w:pStyle w:val="167"/>
        <w:spacing w:before="60" w:after="60"/>
        <w:rPr>
          <w:rFonts w:hint="eastAsia" w:ascii="微软雅黑" w:hAnsi="微软雅黑" w:eastAsia="微软雅黑" w:cs="微软雅黑"/>
        </w:rPr>
      </w:pPr>
      <w:r>
        <w:rPr>
          <w:rFonts w:hint="eastAsia" w:ascii="微软雅黑" w:hAnsi="微软雅黑" w:eastAsia="微软雅黑" w:cs="微软雅黑"/>
          <w:i/>
          <w:color w:val="7F7F7F"/>
        </w:rPr>
      </w:r>
      <w:r>
        <w:rPr>
          <w:rFonts w:hint="eastAsia" w:ascii="微软雅黑" w:hAnsi="微软雅黑" w:eastAsia="微软雅黑" w:cs="微软雅黑"/>
        </w:rPr>
      </w:r>
      <w:r>
        <w:rPr>
          <w:rFonts w:hint="eastAsia" w:ascii="微软雅黑" w:hAnsi="微软雅黑" w:eastAsia="微软雅黑" w:cs="微软雅黑"/>
        </w:rPr>
      </w:r>
      <w:r>
        <w:rPr>
          <w:rFonts w:hint="eastAsia" w:ascii="微软雅黑" w:hAnsi="微软雅黑" w:eastAsia="微软雅黑" w:cs="微软雅黑"/>
        </w:rPr>
      </w:r>
      <w:r>
        <w:t>【开发完成后填写：根据最终实际实现情况概括 V1.0 功能，并插入关键界面截图。】</w:t>
      </w:r>
    </w:p>
    <w:p w14:paraId="1928D5A2">
      <w:pPr>
        <w:pStyle w:val="165"/>
        <w:keepNext/>
        <w:keepLines/>
        <w:rPr>
          <w:rFonts w:hint="eastAsia" w:ascii="微软雅黑" w:hAnsi="微软雅黑" w:eastAsia="微软雅黑" w:cs="微软雅黑"/>
        </w:rPr>
      </w:pPr>
      <w:r>
        <w:rPr>
          <w:rFonts w:hint="eastAsia" w:ascii="微软雅黑" w:hAnsi="微软雅黑" w:eastAsia="微软雅黑" w:cs="微软雅黑"/>
        </w:rPr>
        <w:t>6.2 关键Git提交记录</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4B439837">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6E5819D2">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填写提示：从完整Git历史中选取能够反映项目逐步形成和重要修改的代表性提交。完整提交历史以项目仓库为准。</w:t>
            </w:r>
          </w:p>
        </w:tc>
      </w:tr>
    </w:tbl>
    <w:p w14:paraId="4267FE85">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531"/>
      </w:tblGrid>
      <w:tr w14:paraId="32A6405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567" w:type="dxa"/>
            <w:shd w:val="clear" w:color="auto" w:fill="D9EAF7"/>
            <w:tcMar>
              <w:top w:w="100" w:type="dxa"/>
              <w:left w:w="120" w:type="dxa"/>
              <w:bottom w:w="100" w:type="dxa"/>
              <w:right w:w="120" w:type="dxa"/>
            </w:tcMar>
            <w:vAlign w:val="center"/>
          </w:tcPr>
          <w:p w14:paraId="7DA362F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序号</w:t>
            </w:r>
          </w:p>
        </w:tc>
        <w:tc>
          <w:tcPr>
            <w:tcW w:w="1361" w:type="dxa"/>
            <w:shd w:val="clear" w:color="auto" w:fill="D9EAF7"/>
            <w:tcMar>
              <w:top w:w="100" w:type="dxa"/>
              <w:left w:w="120" w:type="dxa"/>
              <w:bottom w:w="100" w:type="dxa"/>
              <w:right w:w="120" w:type="dxa"/>
            </w:tcMar>
            <w:vAlign w:val="center"/>
          </w:tcPr>
          <w:p w14:paraId="592A535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提交时间</w:t>
            </w:r>
          </w:p>
        </w:tc>
        <w:tc>
          <w:tcPr>
            <w:tcW w:w="1247" w:type="dxa"/>
            <w:shd w:val="clear" w:color="auto" w:fill="D9EAF7"/>
            <w:tcMar>
              <w:top w:w="100" w:type="dxa"/>
              <w:left w:w="120" w:type="dxa"/>
              <w:bottom w:w="100" w:type="dxa"/>
              <w:right w:w="120" w:type="dxa"/>
            </w:tcMar>
            <w:vAlign w:val="center"/>
          </w:tcPr>
          <w:p w14:paraId="535B836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Commit ID</w:t>
            </w:r>
          </w:p>
        </w:tc>
        <w:tc>
          <w:tcPr>
            <w:tcW w:w="1984" w:type="dxa"/>
            <w:shd w:val="clear" w:color="auto" w:fill="D9EAF7"/>
            <w:tcMar>
              <w:top w:w="100" w:type="dxa"/>
              <w:left w:w="120" w:type="dxa"/>
              <w:bottom w:w="100" w:type="dxa"/>
              <w:right w:w="120" w:type="dxa"/>
            </w:tcMar>
            <w:vAlign w:val="center"/>
          </w:tcPr>
          <w:p w14:paraId="430EA9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提交说明</w:t>
            </w:r>
          </w:p>
        </w:tc>
        <w:tc>
          <w:tcPr>
            <w:tcW w:w="1474" w:type="dxa"/>
            <w:shd w:val="clear" w:color="auto" w:fill="D9EAF7"/>
            <w:tcMar>
              <w:top w:w="100" w:type="dxa"/>
              <w:left w:w="120" w:type="dxa"/>
              <w:bottom w:w="100" w:type="dxa"/>
              <w:right w:w="120" w:type="dxa"/>
            </w:tcMar>
            <w:vAlign w:val="center"/>
          </w:tcPr>
          <w:p w14:paraId="1D378A6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对应需求/设计</w:t>
            </w:r>
          </w:p>
        </w:tc>
        <w:tc>
          <w:tcPr>
            <w:tcW w:w="2324" w:type="dxa"/>
            <w:shd w:val="clear" w:color="auto" w:fill="D9EAF7"/>
            <w:tcMar>
              <w:top w:w="100" w:type="dxa"/>
              <w:left w:w="120" w:type="dxa"/>
              <w:bottom w:w="100" w:type="dxa"/>
              <w:right w:w="120" w:type="dxa"/>
            </w:tcMar>
            <w:vAlign w:val="center"/>
          </w:tcPr>
          <w:p w14:paraId="0B9339F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本次变化说明</w:t>
            </w:r>
          </w:p>
        </w:tc>
      </w:tr>
      <w:tr w14:paraId="1FAD439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1</w:t>
            </w:r>
          </w:p>
        </w:tc>
        <w:tc>
          <w:tcPr>
            <w:tcW w:w="1361" w:type="dxa"/>
            <w:tcMar>
              <w:top w:w="100" w:type="dxa"/>
              <w:left w:w="120" w:type="dxa"/>
              <w:bottom w:w="100" w:type="dxa"/>
              <w:right w:w="120" w:type="dxa"/>
            </w:tcMar>
            <w:vAlign w:val="center"/>
          </w:tcPr>
          <w:p>
            <w:r>
              <w:t>【开发后填写】</w:t>
            </w:r>
          </w:p>
        </w:tc>
        <w:tc>
          <w:tcPr>
            <w:tcW w:w="1247" w:type="dxa"/>
            <w:tcMar>
              <w:top w:w="100" w:type="dxa"/>
              <w:left w:w="120" w:type="dxa"/>
              <w:bottom w:w="100" w:type="dxa"/>
              <w:right w:w="120" w:type="dxa"/>
            </w:tcMar>
            <w:vAlign w:val="center"/>
          </w:tcPr>
          <w:p>
            <w:r>
              <w:t>【开发后填写】</w:t>
            </w:r>
          </w:p>
        </w:tc>
        <w:tc>
          <w:tcPr>
            <w:tcW w:w="1984" w:type="dxa"/>
            <w:tcMar>
              <w:top w:w="100" w:type="dxa"/>
              <w:left w:w="120" w:type="dxa"/>
              <w:bottom w:w="100" w:type="dxa"/>
              <w:right w:w="120" w:type="dxa"/>
            </w:tcMar>
            <w:vAlign w:val="center"/>
          </w:tcPr>
          <w:p>
            <w:r>
              <w:t>【开发后填写】</w:t>
            </w:r>
          </w:p>
        </w:tc>
        <w:tc>
          <w:tcPr>
            <w:tcW w:w="1474" w:type="dxa"/>
            <w:tcMar>
              <w:top w:w="100" w:type="dxa"/>
              <w:left w:w="120" w:type="dxa"/>
              <w:bottom w:w="100" w:type="dxa"/>
              <w:right w:w="120" w:type="dxa"/>
            </w:tcMar>
            <w:vAlign w:val="center"/>
          </w:tcPr>
          <w:p>
            <w:r>
              <w:t>【开发后填写】</w:t>
            </w:r>
          </w:p>
        </w:tc>
        <w:tc>
          <w:tcPr>
            <w:tcW w:w="2324" w:type="dxa"/>
            <w:tcMar>
              <w:top w:w="100" w:type="dxa"/>
              <w:left w:w="120" w:type="dxa"/>
              <w:bottom w:w="100" w:type="dxa"/>
              <w:right w:w="120" w:type="dxa"/>
            </w:tcMar>
            <w:vAlign w:val="center"/>
          </w:tcPr>
          <w:p>
            <w:r>
              <w:t>【开发后填写】</w:t>
            </w:r>
          </w:p>
        </w:tc>
      </w:tr>
      <w:tr w14:paraId="53DB14C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2</w:t>
            </w:r>
          </w:p>
        </w:tc>
        <w:tc>
          <w:tcPr>
            <w:tcW w:w="1361" w:type="dxa"/>
            <w:tcMar>
              <w:top w:w="100" w:type="dxa"/>
              <w:left w:w="120" w:type="dxa"/>
              <w:bottom w:w="100" w:type="dxa"/>
              <w:right w:w="120" w:type="dxa"/>
            </w:tcMar>
            <w:vAlign w:val="center"/>
          </w:tcPr>
          <w:p>
            <w:r>
              <w:t>【开发后填写】</w:t>
            </w:r>
          </w:p>
        </w:tc>
        <w:tc>
          <w:tcPr>
            <w:tcW w:w="1247" w:type="dxa"/>
            <w:tcMar>
              <w:top w:w="100" w:type="dxa"/>
              <w:left w:w="120" w:type="dxa"/>
              <w:bottom w:w="100" w:type="dxa"/>
              <w:right w:w="120" w:type="dxa"/>
            </w:tcMar>
            <w:vAlign w:val="center"/>
          </w:tcPr>
          <w:p>
            <w:r>
              <w:t>【开发后填写】</w:t>
            </w:r>
          </w:p>
        </w:tc>
        <w:tc>
          <w:tcPr>
            <w:tcW w:w="1984" w:type="dxa"/>
            <w:tcMar>
              <w:top w:w="100" w:type="dxa"/>
              <w:left w:w="120" w:type="dxa"/>
              <w:bottom w:w="100" w:type="dxa"/>
              <w:right w:w="120" w:type="dxa"/>
            </w:tcMar>
            <w:vAlign w:val="center"/>
          </w:tcPr>
          <w:p>
            <w:r>
              <w:t>【开发后填写】</w:t>
            </w:r>
          </w:p>
        </w:tc>
        <w:tc>
          <w:tcPr>
            <w:tcW w:w="1474" w:type="dxa"/>
            <w:tcMar>
              <w:top w:w="100" w:type="dxa"/>
              <w:left w:w="120" w:type="dxa"/>
              <w:bottom w:w="100" w:type="dxa"/>
              <w:right w:w="120" w:type="dxa"/>
            </w:tcMar>
            <w:vAlign w:val="center"/>
          </w:tcPr>
          <w:p>
            <w:r>
              <w:t>【开发后填写】</w:t>
            </w:r>
          </w:p>
        </w:tc>
        <w:tc>
          <w:tcPr>
            <w:tcW w:w="2324" w:type="dxa"/>
            <w:tcMar>
              <w:top w:w="100" w:type="dxa"/>
              <w:left w:w="120" w:type="dxa"/>
              <w:bottom w:w="100" w:type="dxa"/>
              <w:right w:w="120" w:type="dxa"/>
            </w:tcMar>
            <w:vAlign w:val="center"/>
          </w:tcPr>
          <w:p>
            <w:r>
              <w:t>【开发后填写】</w:t>
            </w:r>
          </w:p>
        </w:tc>
      </w:tr>
      <w:tr w14:paraId="738EB2B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3</w:t>
            </w:r>
          </w:p>
        </w:tc>
        <w:tc>
          <w:tcPr>
            <w:tcW w:w="1361" w:type="dxa"/>
            <w:tcMar>
              <w:top w:w="100" w:type="dxa"/>
              <w:left w:w="120" w:type="dxa"/>
              <w:bottom w:w="100" w:type="dxa"/>
              <w:right w:w="120" w:type="dxa"/>
            </w:tcMar>
            <w:vAlign w:val="center"/>
          </w:tcPr>
          <w:p>
            <w:r>
              <w:t>【开发后填写】</w:t>
            </w:r>
          </w:p>
        </w:tc>
        <w:tc>
          <w:tcPr>
            <w:tcW w:w="1247" w:type="dxa"/>
            <w:tcMar>
              <w:top w:w="100" w:type="dxa"/>
              <w:left w:w="120" w:type="dxa"/>
              <w:bottom w:w="100" w:type="dxa"/>
              <w:right w:w="120" w:type="dxa"/>
            </w:tcMar>
            <w:vAlign w:val="center"/>
          </w:tcPr>
          <w:p>
            <w:r>
              <w:t>【开发后填写】</w:t>
            </w:r>
          </w:p>
        </w:tc>
        <w:tc>
          <w:tcPr>
            <w:tcW w:w="1984" w:type="dxa"/>
            <w:tcMar>
              <w:top w:w="100" w:type="dxa"/>
              <w:left w:w="120" w:type="dxa"/>
              <w:bottom w:w="100" w:type="dxa"/>
              <w:right w:w="120" w:type="dxa"/>
            </w:tcMar>
            <w:vAlign w:val="center"/>
          </w:tcPr>
          <w:p>
            <w:r>
              <w:t>【开发后填写】</w:t>
            </w:r>
          </w:p>
        </w:tc>
        <w:tc>
          <w:tcPr>
            <w:tcW w:w="1474" w:type="dxa"/>
            <w:tcMar>
              <w:top w:w="100" w:type="dxa"/>
              <w:left w:w="120" w:type="dxa"/>
              <w:bottom w:w="100" w:type="dxa"/>
              <w:right w:w="120" w:type="dxa"/>
            </w:tcMar>
            <w:vAlign w:val="center"/>
          </w:tcPr>
          <w:p>
            <w:r>
              <w:t>【开发后填写】</w:t>
            </w:r>
          </w:p>
        </w:tc>
        <w:tc>
          <w:tcPr>
            <w:tcW w:w="2324" w:type="dxa"/>
            <w:tcMar>
              <w:top w:w="100" w:type="dxa"/>
              <w:left w:w="120" w:type="dxa"/>
              <w:bottom w:w="100" w:type="dxa"/>
              <w:right w:w="120" w:type="dxa"/>
            </w:tcMar>
            <w:vAlign w:val="center"/>
          </w:tcPr>
          <w:p>
            <w:r>
              <w:t>【开发后填写】</w:t>
            </w:r>
          </w:p>
        </w:tc>
      </w:tr>
      <w:tr w14:paraId="2705D5B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4</w:t>
            </w:r>
          </w:p>
        </w:tc>
        <w:tc>
          <w:tcPr>
            <w:tcW w:w="1361" w:type="dxa"/>
            <w:tcMar>
              <w:top w:w="100" w:type="dxa"/>
              <w:left w:w="120" w:type="dxa"/>
              <w:bottom w:w="100" w:type="dxa"/>
              <w:right w:w="120" w:type="dxa"/>
            </w:tcMar>
            <w:vAlign w:val="center"/>
          </w:tcPr>
          <w:p>
            <w:r>
              <w:t>【开发后填写】</w:t>
            </w:r>
          </w:p>
        </w:tc>
        <w:tc>
          <w:tcPr>
            <w:tcW w:w="1247" w:type="dxa"/>
            <w:tcMar>
              <w:top w:w="100" w:type="dxa"/>
              <w:left w:w="120" w:type="dxa"/>
              <w:bottom w:w="100" w:type="dxa"/>
              <w:right w:w="120" w:type="dxa"/>
            </w:tcMar>
            <w:vAlign w:val="center"/>
          </w:tcPr>
          <w:p>
            <w:r>
              <w:t>【开发后填写】</w:t>
            </w:r>
          </w:p>
        </w:tc>
        <w:tc>
          <w:tcPr>
            <w:tcW w:w="1984" w:type="dxa"/>
            <w:tcMar>
              <w:top w:w="100" w:type="dxa"/>
              <w:left w:w="120" w:type="dxa"/>
              <w:bottom w:w="100" w:type="dxa"/>
              <w:right w:w="120" w:type="dxa"/>
            </w:tcMar>
            <w:vAlign w:val="center"/>
          </w:tcPr>
          <w:p>
            <w:r>
              <w:t>【开发后填写】</w:t>
            </w:r>
          </w:p>
        </w:tc>
        <w:tc>
          <w:tcPr>
            <w:tcW w:w="1474" w:type="dxa"/>
            <w:tcMar>
              <w:top w:w="100" w:type="dxa"/>
              <w:left w:w="120" w:type="dxa"/>
              <w:bottom w:w="100" w:type="dxa"/>
              <w:right w:w="120" w:type="dxa"/>
            </w:tcMar>
            <w:vAlign w:val="center"/>
          </w:tcPr>
          <w:p>
            <w:r>
              <w:t>【开发后填写】</w:t>
            </w:r>
          </w:p>
        </w:tc>
        <w:tc>
          <w:tcPr>
            <w:tcW w:w="2324" w:type="dxa"/>
            <w:tcMar>
              <w:top w:w="100" w:type="dxa"/>
              <w:left w:w="120" w:type="dxa"/>
              <w:bottom w:w="100" w:type="dxa"/>
              <w:right w:w="120" w:type="dxa"/>
            </w:tcMar>
            <w:vAlign w:val="center"/>
          </w:tcPr>
          <w:p>
            <w:r>
              <w:t>【开发后填写】</w:t>
            </w:r>
          </w:p>
        </w:tc>
      </w:tr>
      <w:tr w14:paraId="70A4B45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10" w:hRule="atLeast"/>
          <w:jc w:val="center"/>
        </w:trPr>
        <w:tc>
          <w:tcPr>
            <w:tcW w:w="567" w:type="dxa"/>
            <w:tcMar>
              <w:top w:w="100" w:type="dxa"/>
              <w:left w:w="120" w:type="dxa"/>
              <w:bottom w:w="100" w:type="dxa"/>
              <w:right w:w="120" w:type="dxa"/>
            </w:tcMar>
            <w:vAlign w:val="center"/>
          </w:tcPr>
          <w:p>
            <w:r>
              <w:t>5</w:t>
            </w:r>
          </w:p>
        </w:tc>
        <w:tc>
          <w:tcPr>
            <w:tcW w:w="1361" w:type="dxa"/>
            <w:tcMar>
              <w:top w:w="100" w:type="dxa"/>
              <w:left w:w="120" w:type="dxa"/>
              <w:bottom w:w="100" w:type="dxa"/>
              <w:right w:w="120" w:type="dxa"/>
            </w:tcMar>
            <w:vAlign w:val="center"/>
          </w:tcPr>
          <w:p>
            <w:r>
              <w:t>【开发后填写】</w:t>
            </w:r>
          </w:p>
        </w:tc>
        <w:tc>
          <w:tcPr>
            <w:tcW w:w="1247" w:type="dxa"/>
            <w:tcMar>
              <w:top w:w="100" w:type="dxa"/>
              <w:left w:w="120" w:type="dxa"/>
              <w:bottom w:w="100" w:type="dxa"/>
              <w:right w:w="120" w:type="dxa"/>
            </w:tcMar>
            <w:vAlign w:val="center"/>
          </w:tcPr>
          <w:p>
            <w:r>
              <w:t>【开发后填写】</w:t>
            </w:r>
          </w:p>
        </w:tc>
        <w:tc>
          <w:tcPr>
            <w:tcW w:w="1984" w:type="dxa"/>
            <w:tcMar>
              <w:top w:w="100" w:type="dxa"/>
              <w:left w:w="120" w:type="dxa"/>
              <w:bottom w:w="100" w:type="dxa"/>
              <w:right w:w="120" w:type="dxa"/>
            </w:tcMar>
            <w:vAlign w:val="center"/>
          </w:tcPr>
          <w:p>
            <w:r>
              <w:t>【开发后填写】</w:t>
            </w:r>
          </w:p>
        </w:tc>
        <w:tc>
          <w:tcPr>
            <w:tcW w:w="1474" w:type="dxa"/>
            <w:tcMar>
              <w:top w:w="100" w:type="dxa"/>
              <w:left w:w="120" w:type="dxa"/>
              <w:bottom w:w="100" w:type="dxa"/>
              <w:right w:w="120" w:type="dxa"/>
            </w:tcMar>
            <w:vAlign w:val="center"/>
          </w:tcPr>
          <w:p>
            <w:r>
              <w:t>【开发后填写】</w:t>
            </w:r>
          </w:p>
        </w:tc>
        <w:tc>
          <w:tcPr>
            <w:tcW w:w="2324" w:type="dxa"/>
            <w:tcMar>
              <w:top w:w="100" w:type="dxa"/>
              <w:left w:w="120" w:type="dxa"/>
              <w:bottom w:w="100" w:type="dxa"/>
              <w:right w:w="120" w:type="dxa"/>
            </w:tcMar>
            <w:vAlign w:val="center"/>
          </w:tcPr>
          <w:p>
            <w:r>
              <w:t>【开发后填写】</w:t>
            </w:r>
          </w:p>
        </w:tc>
      </w:tr>
    </w:tbl>
    <w:p w14:paraId="62377AEC">
      <w:pPr>
        <w:pStyle w:val="165"/>
        <w:keepNext/>
        <w:keepLines/>
        <w:rPr>
          <w:rFonts w:hint="eastAsia" w:ascii="微软雅黑" w:hAnsi="微软雅黑" w:eastAsia="微软雅黑" w:cs="微软雅黑"/>
        </w:rPr>
      </w:pPr>
      <w:r>
        <w:rPr>
          <w:rFonts w:hint="eastAsia" w:ascii="微软雅黑" w:hAnsi="微软雅黑" w:eastAsia="微软雅黑" w:cs="微软雅黑"/>
        </w:rPr>
        <w:t>6.3 重要调整记录（如有）</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5BD1D679">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62DAE9CB">
            <w:pPr>
              <w:rPr>
                <w:rFonts w:hint="eastAsia" w:ascii="微软雅黑" w:hAnsi="微软雅黑" w:eastAsia="微软雅黑" w:cs="微软雅黑"/>
              </w:rPr>
            </w:pPr>
            <w:r>
              <w:rPr>
                <w:rFonts w:hint="eastAsia" w:ascii="微软雅黑" w:hAnsi="微软雅黑" w:eastAsia="微软雅黑" w:cs="微软雅黑"/>
                <w:sz w:val="21"/>
              </w:rPr>
              <w:t>填写提示：仅记录对需求、工程意图、设计或实现产生明显影响的调整。普通代码修改和小问题修复无需在此重复记录。</w:t>
            </w:r>
          </w:p>
        </w:tc>
      </w:tr>
    </w:tbl>
    <w:p w14:paraId="5526594D">
      <w:pPr>
        <w:spacing w:after="0"/>
        <w:rPr>
          <w:rFonts w:hint="eastAsia" w:ascii="微软雅黑" w:hAnsi="微软雅黑" w:eastAsia="微软雅黑" w:cs="微软雅黑"/>
        </w:rPr>
      </w:pPr>
    </w:p>
    <w:p w14:paraId="37A144DF">
      <w:pPr>
        <w:pStyle w:val="167"/>
        <w:spacing w:before="60" w:after="60"/>
        <w:rPr>
          <w:rFonts w:hint="eastAsia" w:ascii="微软雅黑" w:hAnsi="微软雅黑" w:eastAsia="微软雅黑" w:cs="微软雅黑"/>
        </w:rPr>
      </w:pPr>
      <w:r>
        <w:rPr>
          <w:rFonts w:hint="eastAsia" w:ascii="微软雅黑" w:hAnsi="微软雅黑" w:eastAsia="微软雅黑" w:cs="微软雅黑"/>
        </w:rPr>
      </w:r>
      <w:r>
        <w:t>开发过程中如发生影响需求、工程意图、总体设计或实现策略的重要调整，再根据实际情况补充；普通代码修改和一般 Bug 修复无需在此重复记录。</w:t>
      </w:r>
    </w:p>
    <w:p w14:paraId="73A1FF03">
      <w:pPr>
        <w:pStyle w:val="164"/>
        <w:keepNext/>
        <w:keepLines/>
        <w:rPr>
          <w:rFonts w:hint="eastAsia" w:ascii="微软雅黑" w:hAnsi="微软雅黑" w:eastAsia="微软雅黑" w:cs="微软雅黑"/>
        </w:rPr>
      </w:pPr>
      <w:r>
        <w:rPr>
          <w:rFonts w:hint="eastAsia" w:ascii="微软雅黑" w:hAnsi="微软雅黑" w:eastAsia="微软雅黑" w:cs="微软雅黑"/>
        </w:rPr>
        <w:t>七、软件验证</w:t>
      </w:r>
    </w:p>
    <w:p w14:paraId="04D4B075">
      <w:pPr>
        <w:pStyle w:val="165"/>
        <w:keepNext/>
        <w:keepLines/>
        <w:rPr>
          <w:rFonts w:hint="eastAsia" w:ascii="微软雅黑" w:hAnsi="微软雅黑" w:eastAsia="微软雅黑" w:cs="微软雅黑"/>
        </w:rPr>
      </w:pPr>
      <w:r>
        <w:rPr>
          <w:rFonts w:hint="eastAsia" w:ascii="微软雅黑" w:hAnsi="微软雅黑" w:eastAsia="微软雅黑" w:cs="微软雅黑"/>
        </w:rPr>
        <w:t>7.1 验证方案与结果</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085BD91E">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CellMar>
            <w:top w:w="0" w:type="dxa"/>
            <w:left w:w="108" w:type="dxa"/>
            <w:bottom w:w="0" w:type="dxa"/>
            <w:right w:w="108" w:type="dxa"/>
          </w:tblCellMar>
        </w:tblPrEx>
        <w:trPr>
          <w:jc w:val="center"/>
        </w:trPr>
        <w:tc>
          <w:tcPr>
            <w:tcW w:w="9184" w:type="dxa"/>
            <w:shd w:val="clear" w:color="auto" w:fill="F3F6F9"/>
            <w:tcMar>
              <w:top w:w="100" w:type="dxa"/>
              <w:left w:w="120" w:type="dxa"/>
              <w:bottom w:w="100" w:type="dxa"/>
              <w:right w:w="120" w:type="dxa"/>
            </w:tcMar>
            <w:vAlign w:val="center"/>
          </w:tcPr>
          <w:p w14:paraId="08D27A7A">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填写提示：验证应直接对应已确定的需求和工程意图。不能只检查“能否启动”，应覆盖主要业务过程、关键规则和必要异常情况。</w:t>
            </w:r>
          </w:p>
        </w:tc>
      </w:tr>
    </w:tbl>
    <w:p w14:paraId="06D3C384">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312"/>
        <w:gridCol w:w="1312"/>
        <w:gridCol w:w="1312"/>
        <w:gridCol w:w="1312"/>
        <w:gridCol w:w="1312"/>
        <w:gridCol w:w="1312"/>
        <w:gridCol w:w="1312"/>
      </w:tblGrid>
      <w:tr w14:paraId="03A7EB6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850" w:type="dxa"/>
            <w:shd w:val="clear" w:color="auto" w:fill="D9EAF7"/>
            <w:tcMar>
              <w:top w:w="100" w:type="dxa"/>
              <w:left w:w="120" w:type="dxa"/>
              <w:bottom w:w="100" w:type="dxa"/>
              <w:right w:w="120" w:type="dxa"/>
            </w:tcMar>
            <w:vAlign w:val="center"/>
          </w:tcPr>
          <w:p w14:paraId="17FA065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测试编号</w:t>
            </w:r>
          </w:p>
        </w:tc>
        <w:tc>
          <w:tcPr>
            <w:tcW w:w="964" w:type="dxa"/>
            <w:shd w:val="clear" w:color="auto" w:fill="D9EAF7"/>
            <w:tcMar>
              <w:top w:w="100" w:type="dxa"/>
              <w:left w:w="120" w:type="dxa"/>
              <w:bottom w:w="100" w:type="dxa"/>
              <w:right w:w="120" w:type="dxa"/>
            </w:tcMar>
            <w:vAlign w:val="center"/>
          </w:tcPr>
          <w:p w14:paraId="441444A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对应需求</w:t>
            </w:r>
          </w:p>
        </w:tc>
        <w:tc>
          <w:tcPr>
            <w:tcW w:w="1928" w:type="dxa"/>
            <w:shd w:val="clear" w:color="auto" w:fill="D9EAF7"/>
            <w:tcMar>
              <w:top w:w="100" w:type="dxa"/>
              <w:left w:w="120" w:type="dxa"/>
              <w:bottom w:w="100" w:type="dxa"/>
              <w:right w:w="120" w:type="dxa"/>
            </w:tcMar>
            <w:vAlign w:val="center"/>
          </w:tcPr>
          <w:p w14:paraId="030525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验证场景/前置条件</w:t>
            </w:r>
          </w:p>
        </w:tc>
        <w:tc>
          <w:tcPr>
            <w:tcW w:w="1814" w:type="dxa"/>
            <w:shd w:val="clear" w:color="auto" w:fill="D9EAF7"/>
            <w:tcMar>
              <w:top w:w="100" w:type="dxa"/>
              <w:left w:w="120" w:type="dxa"/>
              <w:bottom w:w="100" w:type="dxa"/>
              <w:right w:w="120" w:type="dxa"/>
            </w:tcMar>
            <w:vAlign w:val="center"/>
          </w:tcPr>
          <w:p w14:paraId="36CA1D1E">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操作或输入</w:t>
            </w:r>
          </w:p>
        </w:tc>
        <w:tc>
          <w:tcPr>
            <w:tcW w:w="1701" w:type="dxa"/>
            <w:shd w:val="clear" w:color="auto" w:fill="D9EAF7"/>
            <w:tcMar>
              <w:top w:w="100" w:type="dxa"/>
              <w:left w:w="120" w:type="dxa"/>
              <w:bottom w:w="100" w:type="dxa"/>
              <w:right w:w="120" w:type="dxa"/>
            </w:tcMar>
            <w:vAlign w:val="center"/>
          </w:tcPr>
          <w:p w14:paraId="7304743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预期结果</w:t>
            </w:r>
          </w:p>
        </w:tc>
        <w:tc>
          <w:tcPr>
            <w:tcW w:w="1701" w:type="dxa"/>
            <w:shd w:val="clear" w:color="auto" w:fill="D9EAF7"/>
            <w:tcMar>
              <w:top w:w="100" w:type="dxa"/>
              <w:left w:w="120" w:type="dxa"/>
              <w:bottom w:w="100" w:type="dxa"/>
              <w:right w:w="120" w:type="dxa"/>
            </w:tcMar>
            <w:vAlign w:val="center"/>
          </w:tcPr>
          <w:p w14:paraId="4ABF51A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实际结果</w:t>
            </w:r>
          </w:p>
        </w:tc>
        <w:tc>
          <w:tcPr>
            <w:tcW w:w="680" w:type="dxa"/>
            <w:shd w:val="clear" w:color="auto" w:fill="D9EAF7"/>
            <w:tcMar>
              <w:top w:w="100" w:type="dxa"/>
              <w:left w:w="120" w:type="dxa"/>
              <w:bottom w:w="100" w:type="dxa"/>
              <w:right w:w="120" w:type="dxa"/>
            </w:tcMar>
            <w:vAlign w:val="center"/>
          </w:tcPr>
          <w:p w14:paraId="4411F67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6"/>
              </w:rPr>
              <w:t>结论</w:t>
            </w:r>
          </w:p>
        </w:tc>
      </w:tr>
      <w:tr w14:paraId="08FDD4E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TEST-01</w:t>
            </w:r>
          </w:p>
        </w:tc>
        <w:tc>
          <w:tcPr>
            <w:tcW w:w="964" w:type="dxa"/>
            <w:tcMar>
              <w:top w:w="100" w:type="dxa"/>
              <w:left w:w="120" w:type="dxa"/>
              <w:bottom w:w="100" w:type="dxa"/>
              <w:right w:w="120" w:type="dxa"/>
            </w:tcMar>
            <w:vAlign w:val="center"/>
          </w:tcPr>
          <w:p>
            <w:r>
              <w:t>REQ-01</w:t>
            </w:r>
          </w:p>
        </w:tc>
        <w:tc>
          <w:tcPr>
            <w:tcW w:w="1928" w:type="dxa"/>
            <w:tcMar>
              <w:top w:w="100" w:type="dxa"/>
              <w:left w:w="120" w:type="dxa"/>
              <w:bottom w:w="100" w:type="dxa"/>
              <w:right w:w="120" w:type="dxa"/>
            </w:tcMar>
            <w:vAlign w:val="center"/>
          </w:tcPr>
          <w:p>
            <w:r>
              <w:t>用户未登录</w:t>
            </w:r>
          </w:p>
        </w:tc>
        <w:tc>
          <w:tcPr>
            <w:tcW w:w="1814" w:type="dxa"/>
            <w:tcMar>
              <w:top w:w="100" w:type="dxa"/>
              <w:left w:w="120" w:type="dxa"/>
              <w:bottom w:w="100" w:type="dxa"/>
              <w:right w:w="120" w:type="dxa"/>
            </w:tcMar>
            <w:vAlign w:val="center"/>
          </w:tcPr>
          <w:p>
            <w:r>
              <w:t>使用合法信息注册并登录</w:t>
            </w:r>
          </w:p>
        </w:tc>
        <w:tc>
          <w:tcPr>
            <w:tcW w:w="1701" w:type="dxa"/>
            <w:tcMar>
              <w:top w:w="100" w:type="dxa"/>
              <w:left w:w="120" w:type="dxa"/>
              <w:bottom w:w="100" w:type="dxa"/>
              <w:right w:w="120" w:type="dxa"/>
            </w:tcMar>
            <w:vAlign w:val="center"/>
          </w:tcPr>
          <w:p>
            <w:r>
              <w:t>注册成功并能以对应身份登录</w:t>
            </w:r>
          </w:p>
        </w:tc>
        <w:tc>
          <w:tcPr>
            <w:tcW w:w="1701" w:type="dxa"/>
            <w:tcMar>
              <w:top w:w="100" w:type="dxa"/>
              <w:left w:w="120" w:type="dxa"/>
              <w:bottom w:w="100" w:type="dxa"/>
              <w:right w:w="120" w:type="dxa"/>
            </w:tcMar>
            <w:vAlign w:val="center"/>
          </w:tcPr>
          <w:p>
            <w:r>
              <w:t>【开发后填写】</w:t>
            </w:r>
          </w:p>
        </w:tc>
        <w:tc>
          <w:tcPr>
            <w:tcW w:w="680" w:type="dxa"/>
            <w:tcMar>
              <w:top w:w="100" w:type="dxa"/>
              <w:left w:w="120" w:type="dxa"/>
              <w:bottom w:w="100" w:type="dxa"/>
              <w:right w:w="120" w:type="dxa"/>
            </w:tcMar>
            <w:vAlign w:val="center"/>
          </w:tcPr>
          <w:p>
            <w:r>
              <w:t>【开发后填写】</w:t>
            </w:r>
          </w:p>
        </w:tc>
      </w:tr>
      <w:tr w14:paraId="0A751C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TEST-02</w:t>
            </w:r>
          </w:p>
        </w:tc>
        <w:tc>
          <w:tcPr>
            <w:tcW w:w="964" w:type="dxa"/>
            <w:tcMar>
              <w:top w:w="100" w:type="dxa"/>
              <w:left w:w="120" w:type="dxa"/>
              <w:bottom w:w="100" w:type="dxa"/>
              <w:right w:w="120" w:type="dxa"/>
            </w:tcMar>
            <w:vAlign w:val="center"/>
          </w:tcPr>
          <w:p>
            <w:r>
              <w:t>REQ-02</w:t>
            </w:r>
          </w:p>
        </w:tc>
        <w:tc>
          <w:tcPr>
            <w:tcW w:w="1928" w:type="dxa"/>
            <w:tcMar>
              <w:top w:w="100" w:type="dxa"/>
              <w:left w:w="120" w:type="dxa"/>
              <w:bottom w:w="100" w:type="dxa"/>
              <w:right w:w="120" w:type="dxa"/>
            </w:tcMar>
            <w:vAlign w:val="center"/>
          </w:tcPr>
          <w:p>
            <w:r>
              <w:t>学生已登录，数据库存在活动</w:t>
            </w:r>
          </w:p>
        </w:tc>
        <w:tc>
          <w:tcPr>
            <w:tcW w:w="1814" w:type="dxa"/>
            <w:tcMar>
              <w:top w:w="100" w:type="dxa"/>
              <w:left w:w="120" w:type="dxa"/>
              <w:bottom w:w="100" w:type="dxa"/>
              <w:right w:w="120" w:type="dxa"/>
            </w:tcMar>
            <w:vAlign w:val="center"/>
          </w:tcPr>
          <w:p>
            <w:r>
              <w:t>进入活动列表并查看活动详情</w:t>
            </w:r>
          </w:p>
        </w:tc>
        <w:tc>
          <w:tcPr>
            <w:tcW w:w="1701" w:type="dxa"/>
            <w:tcMar>
              <w:top w:w="100" w:type="dxa"/>
              <w:left w:w="120" w:type="dxa"/>
              <w:bottom w:w="100" w:type="dxa"/>
              <w:right w:w="120" w:type="dxa"/>
            </w:tcMar>
            <w:vAlign w:val="center"/>
          </w:tcPr>
          <w:p>
            <w:r>
              <w:t>正确显示活动信息</w:t>
            </w:r>
          </w:p>
        </w:tc>
        <w:tc>
          <w:tcPr>
            <w:tcW w:w="1701" w:type="dxa"/>
            <w:tcMar>
              <w:top w:w="100" w:type="dxa"/>
              <w:left w:w="120" w:type="dxa"/>
              <w:bottom w:w="100" w:type="dxa"/>
              <w:right w:w="120" w:type="dxa"/>
            </w:tcMar>
            <w:vAlign w:val="center"/>
          </w:tcPr>
          <w:p>
            <w:r>
              <w:t>【开发后填写】</w:t>
            </w:r>
          </w:p>
        </w:tc>
        <w:tc>
          <w:tcPr>
            <w:tcW w:w="680" w:type="dxa"/>
            <w:tcMar>
              <w:top w:w="100" w:type="dxa"/>
              <w:left w:w="120" w:type="dxa"/>
              <w:bottom w:w="100" w:type="dxa"/>
              <w:right w:w="120" w:type="dxa"/>
            </w:tcMar>
            <w:vAlign w:val="center"/>
          </w:tcPr>
          <w:p>
            <w:r>
              <w:t>【开发后填写】</w:t>
            </w:r>
          </w:p>
        </w:tc>
      </w:tr>
      <w:tr w14:paraId="2B171FE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TEST-03</w:t>
            </w:r>
          </w:p>
        </w:tc>
        <w:tc>
          <w:tcPr>
            <w:tcW w:w="964" w:type="dxa"/>
            <w:tcMar>
              <w:top w:w="100" w:type="dxa"/>
              <w:left w:w="120" w:type="dxa"/>
              <w:bottom w:w="100" w:type="dxa"/>
              <w:right w:w="120" w:type="dxa"/>
            </w:tcMar>
            <w:vAlign w:val="center"/>
          </w:tcPr>
          <w:p>
            <w:r>
              <w:t>REQ-03</w:t>
            </w:r>
          </w:p>
        </w:tc>
        <w:tc>
          <w:tcPr>
            <w:tcW w:w="1928" w:type="dxa"/>
            <w:tcMar>
              <w:top w:w="100" w:type="dxa"/>
              <w:left w:w="120" w:type="dxa"/>
              <w:bottom w:w="100" w:type="dxa"/>
              <w:right w:w="120" w:type="dxa"/>
            </w:tcMar>
            <w:vAlign w:val="center"/>
          </w:tcPr>
          <w:p>
            <w:r>
              <w:t>学生已登录，活动可报名</w:t>
            </w:r>
          </w:p>
        </w:tc>
        <w:tc>
          <w:tcPr>
            <w:tcW w:w="1814" w:type="dxa"/>
            <w:tcMar>
              <w:top w:w="100" w:type="dxa"/>
              <w:left w:w="120" w:type="dxa"/>
              <w:bottom w:w="100" w:type="dxa"/>
              <w:right w:w="120" w:type="dxa"/>
            </w:tcMar>
            <w:vAlign w:val="center"/>
          </w:tcPr>
          <w:p>
            <w:r>
              <w:t>报名一个活动</w:t>
            </w:r>
          </w:p>
        </w:tc>
        <w:tc>
          <w:tcPr>
            <w:tcW w:w="1701" w:type="dxa"/>
            <w:tcMar>
              <w:top w:w="100" w:type="dxa"/>
              <w:left w:w="120" w:type="dxa"/>
              <w:bottom w:w="100" w:type="dxa"/>
              <w:right w:w="120" w:type="dxa"/>
            </w:tcMar>
            <w:vAlign w:val="center"/>
          </w:tcPr>
          <w:p>
            <w:r>
              <w:t>创建报名记录并提示成功</w:t>
            </w:r>
          </w:p>
        </w:tc>
        <w:tc>
          <w:tcPr>
            <w:tcW w:w="1701" w:type="dxa"/>
            <w:tcMar>
              <w:top w:w="100" w:type="dxa"/>
              <w:left w:w="120" w:type="dxa"/>
              <w:bottom w:w="100" w:type="dxa"/>
              <w:right w:w="120" w:type="dxa"/>
            </w:tcMar>
            <w:vAlign w:val="center"/>
          </w:tcPr>
          <w:p>
            <w:r>
              <w:t>【开发后填写】</w:t>
            </w:r>
          </w:p>
        </w:tc>
        <w:tc>
          <w:tcPr>
            <w:tcW w:w="680" w:type="dxa"/>
            <w:tcMar>
              <w:top w:w="100" w:type="dxa"/>
              <w:left w:w="120" w:type="dxa"/>
              <w:bottom w:w="100" w:type="dxa"/>
              <w:right w:w="120" w:type="dxa"/>
            </w:tcMar>
            <w:vAlign w:val="center"/>
          </w:tcPr>
          <w:p>
            <w:r>
              <w:t>【开发后填写】</w:t>
            </w:r>
          </w:p>
        </w:tc>
      </w:tr>
      <w:tr w14:paraId="1D35013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TEST-04</w:t>
            </w:r>
          </w:p>
        </w:tc>
        <w:tc>
          <w:tcPr>
            <w:tcW w:w="964" w:type="dxa"/>
            <w:tcMar>
              <w:top w:w="100" w:type="dxa"/>
              <w:left w:w="120" w:type="dxa"/>
              <w:bottom w:w="100" w:type="dxa"/>
              <w:right w:w="120" w:type="dxa"/>
            </w:tcMar>
            <w:vAlign w:val="center"/>
          </w:tcPr>
          <w:p>
            <w:r>
              <w:t>REQ-03</w:t>
            </w:r>
          </w:p>
        </w:tc>
        <w:tc>
          <w:tcPr>
            <w:tcW w:w="1928" w:type="dxa"/>
            <w:tcMar>
              <w:top w:w="100" w:type="dxa"/>
              <w:left w:w="120" w:type="dxa"/>
              <w:bottom w:w="100" w:type="dxa"/>
              <w:right w:w="120" w:type="dxa"/>
            </w:tcMar>
            <w:vAlign w:val="center"/>
          </w:tcPr>
          <w:p>
            <w:r>
              <w:t>学生已报名某活动</w:t>
            </w:r>
          </w:p>
        </w:tc>
        <w:tc>
          <w:tcPr>
            <w:tcW w:w="1814" w:type="dxa"/>
            <w:tcMar>
              <w:top w:w="100" w:type="dxa"/>
              <w:left w:w="120" w:type="dxa"/>
              <w:bottom w:w="100" w:type="dxa"/>
              <w:right w:w="120" w:type="dxa"/>
            </w:tcMar>
            <w:vAlign w:val="center"/>
          </w:tcPr>
          <w:p>
            <w:r>
              <w:t>再次报名同一活动</w:t>
            </w:r>
          </w:p>
        </w:tc>
        <w:tc>
          <w:tcPr>
            <w:tcW w:w="1701" w:type="dxa"/>
            <w:tcMar>
              <w:top w:w="100" w:type="dxa"/>
              <w:left w:w="120" w:type="dxa"/>
              <w:bottom w:w="100" w:type="dxa"/>
              <w:right w:w="120" w:type="dxa"/>
            </w:tcMar>
            <w:vAlign w:val="center"/>
          </w:tcPr>
          <w:p>
            <w:r>
              <w:t>系统拒绝重复报名</w:t>
            </w:r>
          </w:p>
        </w:tc>
        <w:tc>
          <w:tcPr>
            <w:tcW w:w="1701" w:type="dxa"/>
            <w:tcMar>
              <w:top w:w="100" w:type="dxa"/>
              <w:left w:w="120" w:type="dxa"/>
              <w:bottom w:w="100" w:type="dxa"/>
              <w:right w:w="120" w:type="dxa"/>
            </w:tcMar>
            <w:vAlign w:val="center"/>
          </w:tcPr>
          <w:p>
            <w:r>
              <w:t>【开发后填写】</w:t>
            </w:r>
          </w:p>
        </w:tc>
        <w:tc>
          <w:tcPr>
            <w:tcW w:w="680" w:type="dxa"/>
            <w:tcMar>
              <w:top w:w="100" w:type="dxa"/>
              <w:left w:w="120" w:type="dxa"/>
              <w:bottom w:w="100" w:type="dxa"/>
              <w:right w:w="120" w:type="dxa"/>
            </w:tcMar>
            <w:vAlign w:val="center"/>
          </w:tcPr>
          <w:p>
            <w:r>
              <w:t>【开发后填写】</w:t>
            </w:r>
          </w:p>
        </w:tc>
      </w:tr>
      <w:tr w14:paraId="4A261B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TEST-05</w:t>
            </w:r>
          </w:p>
        </w:tc>
        <w:tc>
          <w:tcPr>
            <w:tcW w:w="964" w:type="dxa"/>
            <w:tcMar>
              <w:top w:w="100" w:type="dxa"/>
              <w:left w:w="120" w:type="dxa"/>
              <w:bottom w:w="100" w:type="dxa"/>
              <w:right w:w="120" w:type="dxa"/>
            </w:tcMar>
            <w:vAlign w:val="center"/>
          </w:tcPr>
          <w:p>
            <w:r>
              <w:t>REQ-04</w:t>
            </w:r>
          </w:p>
        </w:tc>
        <w:tc>
          <w:tcPr>
            <w:tcW w:w="1928" w:type="dxa"/>
            <w:tcMar>
              <w:top w:w="100" w:type="dxa"/>
              <w:left w:w="120" w:type="dxa"/>
              <w:bottom w:w="100" w:type="dxa"/>
              <w:right w:w="120" w:type="dxa"/>
            </w:tcMar>
            <w:vAlign w:val="center"/>
          </w:tcPr>
          <w:p>
            <w:r>
              <w:t>学生已有报名记录</w:t>
            </w:r>
          </w:p>
        </w:tc>
        <w:tc>
          <w:tcPr>
            <w:tcW w:w="1814" w:type="dxa"/>
            <w:tcMar>
              <w:top w:w="100" w:type="dxa"/>
              <w:left w:w="120" w:type="dxa"/>
              <w:bottom w:w="100" w:type="dxa"/>
              <w:right w:w="120" w:type="dxa"/>
            </w:tcMar>
            <w:vAlign w:val="center"/>
          </w:tcPr>
          <w:p>
            <w:r>
              <w:t>进入我的报名</w:t>
            </w:r>
          </w:p>
        </w:tc>
        <w:tc>
          <w:tcPr>
            <w:tcW w:w="1701" w:type="dxa"/>
            <w:tcMar>
              <w:top w:w="100" w:type="dxa"/>
              <w:left w:w="120" w:type="dxa"/>
              <w:bottom w:w="100" w:type="dxa"/>
              <w:right w:w="120" w:type="dxa"/>
            </w:tcMar>
            <w:vAlign w:val="center"/>
          </w:tcPr>
          <w:p>
            <w:r>
              <w:t>只能查看自己的报名记录</w:t>
            </w:r>
          </w:p>
        </w:tc>
        <w:tc>
          <w:tcPr>
            <w:tcW w:w="1701" w:type="dxa"/>
            <w:tcMar>
              <w:top w:w="100" w:type="dxa"/>
              <w:left w:w="120" w:type="dxa"/>
              <w:bottom w:w="100" w:type="dxa"/>
              <w:right w:w="120" w:type="dxa"/>
            </w:tcMar>
            <w:vAlign w:val="center"/>
          </w:tcPr>
          <w:p>
            <w:r>
              <w:t>【开发后填写】</w:t>
            </w:r>
          </w:p>
        </w:tc>
        <w:tc>
          <w:tcPr>
            <w:tcW w:w="680" w:type="dxa"/>
            <w:tcMar>
              <w:top w:w="100" w:type="dxa"/>
              <w:left w:w="120" w:type="dxa"/>
              <w:bottom w:w="100" w:type="dxa"/>
              <w:right w:w="120" w:type="dxa"/>
            </w:tcMar>
            <w:vAlign w:val="center"/>
          </w:tcPr>
          <w:p>
            <w:r>
              <w:t>【开发后填写】</w:t>
            </w:r>
          </w:p>
        </w:tc>
      </w:tr>
      <w:tr w14:paraId="069175D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95" w:hRule="atLeast"/>
          <w:jc w:val="center"/>
        </w:trPr>
        <w:tc>
          <w:tcPr>
            <w:tcW w:w="850" w:type="dxa"/>
            <w:tcMar>
              <w:top w:w="100" w:type="dxa"/>
              <w:left w:w="120" w:type="dxa"/>
              <w:bottom w:w="100" w:type="dxa"/>
              <w:right w:w="120" w:type="dxa"/>
            </w:tcMar>
            <w:vAlign w:val="center"/>
          </w:tcPr>
          <w:p>
            <w:r>
              <w:t>TEST-06</w:t>
            </w:r>
          </w:p>
        </w:tc>
        <w:tc>
          <w:tcPr>
            <w:tcW w:w="964" w:type="dxa"/>
            <w:tcMar>
              <w:top w:w="100" w:type="dxa"/>
              <w:left w:w="120" w:type="dxa"/>
              <w:bottom w:w="100" w:type="dxa"/>
              <w:right w:w="120" w:type="dxa"/>
            </w:tcMar>
            <w:vAlign w:val="center"/>
          </w:tcPr>
          <w:p>
            <w:r>
              <w:t>REQ-05/06</w:t>
            </w:r>
          </w:p>
        </w:tc>
        <w:tc>
          <w:tcPr>
            <w:tcW w:w="1928" w:type="dxa"/>
            <w:tcMar>
              <w:top w:w="100" w:type="dxa"/>
              <w:left w:w="120" w:type="dxa"/>
              <w:bottom w:w="100" w:type="dxa"/>
              <w:right w:w="120" w:type="dxa"/>
            </w:tcMar>
            <w:vAlign w:val="center"/>
          </w:tcPr>
          <w:p>
            <w:r>
              <w:t>教师已登录且已有自己发布的活动</w:t>
            </w:r>
          </w:p>
        </w:tc>
        <w:tc>
          <w:tcPr>
            <w:tcW w:w="1814" w:type="dxa"/>
            <w:tcMar>
              <w:top w:w="100" w:type="dxa"/>
              <w:left w:w="120" w:type="dxa"/>
              <w:bottom w:w="100" w:type="dxa"/>
              <w:right w:w="120" w:type="dxa"/>
            </w:tcMar>
            <w:vAlign w:val="center"/>
          </w:tcPr>
          <w:p>
            <w:r>
              <w:t>修改活动并查看报名信息</w:t>
            </w:r>
          </w:p>
        </w:tc>
        <w:tc>
          <w:tcPr>
            <w:tcW w:w="1701" w:type="dxa"/>
            <w:tcMar>
              <w:top w:w="100" w:type="dxa"/>
              <w:left w:w="120" w:type="dxa"/>
              <w:bottom w:w="100" w:type="dxa"/>
              <w:right w:w="120" w:type="dxa"/>
            </w:tcMar>
            <w:vAlign w:val="center"/>
          </w:tcPr>
          <w:p>
            <w:r>
              <w:t>活动正确修改并显示对应报名学生</w:t>
            </w:r>
          </w:p>
        </w:tc>
        <w:tc>
          <w:tcPr>
            <w:tcW w:w="1701" w:type="dxa"/>
            <w:tcMar>
              <w:top w:w="100" w:type="dxa"/>
              <w:left w:w="120" w:type="dxa"/>
              <w:bottom w:w="100" w:type="dxa"/>
              <w:right w:w="120" w:type="dxa"/>
            </w:tcMar>
            <w:vAlign w:val="center"/>
          </w:tcPr>
          <w:p>
            <w:r>
              <w:t>【开发后填写】</w:t>
            </w:r>
          </w:p>
        </w:tc>
        <w:tc>
          <w:tcPr>
            <w:tcW w:w="680" w:type="dxa"/>
            <w:tcMar>
              <w:top w:w="100" w:type="dxa"/>
              <w:left w:w="120" w:type="dxa"/>
              <w:bottom w:w="100" w:type="dxa"/>
              <w:right w:w="120" w:type="dxa"/>
            </w:tcMar>
            <w:vAlign w:val="center"/>
          </w:tcPr>
          <w:p>
            <w:r>
              <w:t>【开发后填写】</w:t>
            </w:r>
          </w:p>
        </w:tc>
      </w:tr>
    </w:tbl>
    <w:p w14:paraId="298F0C71">
      <w:pPr>
        <w:spacing w:before="160" w:after="120"/>
        <w:rPr>
          <w:rFonts w:hint="eastAsia" w:ascii="微软雅黑" w:hAnsi="微软雅黑" w:eastAsia="微软雅黑" w:cs="微软雅黑"/>
        </w:rPr>
      </w:pPr>
      <w:r>
        <w:rPr>
          <w:rFonts w:hint="eastAsia" w:ascii="微软雅黑" w:hAnsi="微软雅黑" w:eastAsia="微软雅黑" w:cs="微软雅黑"/>
          <w:i/>
          <w:color w:val="808080"/>
        </w:rPr>
        <w:t>【验证结论：根据上述结果，说明当前V1.0是否达到工程意图中确定的完成依据。】</w:t>
      </w:r>
    </w:p>
    <w:p w14:paraId="41E141B4">
      <w:pPr>
        <w:pStyle w:val="165"/>
        <w:keepNext/>
        <w:keepLines/>
        <w:rPr>
          <w:rFonts w:hint="eastAsia" w:ascii="微软雅黑" w:hAnsi="微软雅黑" w:eastAsia="微软雅黑" w:cs="微软雅黑"/>
        </w:rPr>
      </w:pPr>
      <w:r>
        <w:rPr>
          <w:rFonts w:hint="eastAsia" w:ascii="微软雅黑" w:hAnsi="微软雅黑" w:eastAsia="微软雅黑" w:cs="微软雅黑"/>
        </w:rPr>
        <w:t>7.2 问题修复与回归验证（如有）</w:t>
      </w:r>
    </w:p>
    <w:tbl>
      <w:tblPr>
        <w:tblStyle w:val="32"/>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14:paraId="3A59D691">
        <w:tblPrEx>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PrEx>
        <w:trPr>
          <w:jc w:val="center"/>
        </w:trPr>
        <w:tc>
          <w:tcPr>
            <w:tcW w:w="9184" w:type="dxa"/>
            <w:shd w:val="clear" w:color="auto" w:fill="F3F6F9"/>
            <w:tcMar>
              <w:top w:w="100" w:type="dxa"/>
              <w:left w:w="120" w:type="dxa"/>
              <w:bottom w:w="100" w:type="dxa"/>
              <w:right w:w="120" w:type="dxa"/>
            </w:tcMar>
            <w:vAlign w:val="center"/>
          </w:tcPr>
          <w:p w14:paraId="252A328B">
            <w:pPr>
              <w:rPr>
                <w:rFonts w:hint="eastAsia" w:ascii="微软雅黑" w:hAnsi="微软雅黑" w:eastAsia="微软雅黑" w:cs="微软雅黑"/>
              </w:rPr>
            </w:pPr>
            <w:r>
              <w:rPr>
                <w:rFonts w:hint="eastAsia" w:ascii="微软雅黑" w:hAnsi="微软雅黑" w:eastAsia="微软雅黑" w:cs="微软雅黑"/>
                <w:sz w:val="21"/>
              </w:rPr>
              <w:t>填写提示：如验证过程中发现问题，记录具有代表性的问题、原因、修改内容及修改后的验证结果；未发现问题可不填。</w:t>
            </w:r>
          </w:p>
        </w:tc>
      </w:tr>
    </w:tbl>
    <w:p w14:paraId="02E86482">
      <w:pPr>
        <w:spacing w:after="0"/>
        <w:rPr>
          <w:rFonts w:hint="eastAsia" w:ascii="微软雅黑" w:hAnsi="微软雅黑" w:eastAsia="微软雅黑" w:cs="微软雅黑"/>
        </w:rPr>
      </w:pPr>
    </w:p>
    <w:tbl>
      <w:tblPr>
        <w:tblStyle w:val="3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531"/>
      </w:tblGrid>
      <w:tr w14:paraId="6092C78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850" w:type="dxa"/>
            <w:shd w:val="clear" w:color="auto" w:fill="D9EAF7"/>
            <w:tcMar>
              <w:top w:w="100" w:type="dxa"/>
              <w:left w:w="120" w:type="dxa"/>
              <w:bottom w:w="100" w:type="dxa"/>
              <w:right w:w="120" w:type="dxa"/>
            </w:tcMar>
            <w:vAlign w:val="center"/>
          </w:tcPr>
          <w:p w14:paraId="362F806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问题编号</w:t>
            </w:r>
          </w:p>
        </w:tc>
        <w:tc>
          <w:tcPr>
            <w:tcW w:w="1871" w:type="dxa"/>
            <w:shd w:val="clear" w:color="auto" w:fill="D9EAF7"/>
            <w:tcMar>
              <w:top w:w="100" w:type="dxa"/>
              <w:left w:w="120" w:type="dxa"/>
              <w:bottom w:w="100" w:type="dxa"/>
              <w:right w:w="120" w:type="dxa"/>
            </w:tcMar>
            <w:vAlign w:val="center"/>
          </w:tcPr>
          <w:p w14:paraId="4775393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发现的问题</w:t>
            </w:r>
          </w:p>
        </w:tc>
        <w:tc>
          <w:tcPr>
            <w:tcW w:w="1814" w:type="dxa"/>
            <w:shd w:val="clear" w:color="auto" w:fill="D9EAF7"/>
            <w:tcMar>
              <w:top w:w="100" w:type="dxa"/>
              <w:left w:w="120" w:type="dxa"/>
              <w:bottom w:w="100" w:type="dxa"/>
              <w:right w:w="120" w:type="dxa"/>
            </w:tcMar>
            <w:vAlign w:val="center"/>
          </w:tcPr>
          <w:p w14:paraId="313401E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原因分析</w:t>
            </w:r>
          </w:p>
        </w:tc>
        <w:tc>
          <w:tcPr>
            <w:tcW w:w="1814" w:type="dxa"/>
            <w:shd w:val="clear" w:color="auto" w:fill="D9EAF7"/>
            <w:tcMar>
              <w:top w:w="100" w:type="dxa"/>
              <w:left w:w="120" w:type="dxa"/>
              <w:bottom w:w="100" w:type="dxa"/>
              <w:right w:w="120" w:type="dxa"/>
            </w:tcMar>
            <w:vAlign w:val="center"/>
          </w:tcPr>
          <w:p w14:paraId="5292E4C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修改内容</w:t>
            </w:r>
          </w:p>
        </w:tc>
        <w:tc>
          <w:tcPr>
            <w:tcW w:w="1417" w:type="dxa"/>
            <w:shd w:val="clear" w:color="auto" w:fill="D9EAF7"/>
            <w:tcMar>
              <w:top w:w="100" w:type="dxa"/>
              <w:left w:w="120" w:type="dxa"/>
              <w:bottom w:w="100" w:type="dxa"/>
              <w:right w:w="120" w:type="dxa"/>
            </w:tcMar>
            <w:vAlign w:val="center"/>
          </w:tcPr>
          <w:p w14:paraId="12BF444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受影响范围</w:t>
            </w:r>
          </w:p>
        </w:tc>
        <w:tc>
          <w:tcPr>
            <w:tcW w:w="1871" w:type="dxa"/>
            <w:shd w:val="clear" w:color="auto" w:fill="D9EAF7"/>
            <w:tcMar>
              <w:top w:w="100" w:type="dxa"/>
              <w:left w:w="120" w:type="dxa"/>
              <w:bottom w:w="100" w:type="dxa"/>
              <w:right w:w="120" w:type="dxa"/>
            </w:tcMar>
            <w:vAlign w:val="center"/>
          </w:tcPr>
          <w:p w14:paraId="185DF57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color w:val="000000"/>
                <w:sz w:val="17"/>
              </w:rPr>
              <w:t>回归验证结果</w:t>
            </w:r>
          </w:p>
        </w:tc>
      </w:tr>
      <w:tr w14:paraId="3EEFF40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67" w:hRule="atLeast"/>
          <w:jc w:val="center"/>
        </w:trPr>
        <w:tc>
          <w:tcPr>
            <w:tcW w:w="850" w:type="dxa"/>
            <w:tcMar>
              <w:top w:w="100" w:type="dxa"/>
              <w:left w:w="120" w:type="dxa"/>
              <w:bottom w:w="100" w:type="dxa"/>
              <w:right w:w="120" w:type="dxa"/>
            </w:tcMar>
            <w:vAlign w:val="center"/>
          </w:tcPr>
          <w:p>
            <w:r>
              <w:t>BUG-01</w:t>
            </w:r>
          </w:p>
        </w:tc>
        <w:tc>
          <w:tcPr>
            <w:tcW w:w="1871" w:type="dxa"/>
            <w:tcMar>
              <w:top w:w="100" w:type="dxa"/>
              <w:left w:w="120" w:type="dxa"/>
              <w:bottom w:w="100" w:type="dxa"/>
              <w:right w:w="120" w:type="dxa"/>
            </w:tcMar>
            <w:vAlign w:val="center"/>
          </w:tcPr>
          <w:p>
            <w:r>
              <w:t>【如发现代表性问题再填写】</w:t>
            </w:r>
          </w:p>
        </w:tc>
        <w:tc>
          <w:tcPr>
            <w:tcW w:w="1814" w:type="dxa"/>
            <w:tcMar>
              <w:top w:w="100" w:type="dxa"/>
              <w:left w:w="120" w:type="dxa"/>
              <w:bottom w:w="100" w:type="dxa"/>
              <w:right w:w="120" w:type="dxa"/>
            </w:tcMar>
            <w:vAlign w:val="center"/>
          </w:tcPr>
          <w:p>
            <w:r>
              <w:t>【开发后填写】</w:t>
            </w:r>
          </w:p>
        </w:tc>
        <w:tc>
          <w:tcPr>
            <w:tcW w:w="1814" w:type="dxa"/>
            <w:tcMar>
              <w:top w:w="100" w:type="dxa"/>
              <w:left w:w="120" w:type="dxa"/>
              <w:bottom w:w="100" w:type="dxa"/>
              <w:right w:w="120" w:type="dxa"/>
            </w:tcMar>
            <w:vAlign w:val="center"/>
          </w:tcPr>
          <w:p>
            <w:r>
              <w:t>【开发后填写】</w:t>
            </w:r>
          </w:p>
        </w:tc>
        <w:tc>
          <w:tcPr>
            <w:tcW w:w="1417" w:type="dxa"/>
            <w:tcMar>
              <w:top w:w="100" w:type="dxa"/>
              <w:left w:w="120" w:type="dxa"/>
              <w:bottom w:w="100" w:type="dxa"/>
              <w:right w:w="120" w:type="dxa"/>
            </w:tcMar>
            <w:vAlign w:val="center"/>
          </w:tcPr>
          <w:p>
            <w:r>
              <w:t>【开发后填写】</w:t>
            </w:r>
          </w:p>
        </w:tc>
        <w:tc>
          <w:tcPr>
            <w:tcW w:w="1871" w:type="dxa"/>
            <w:tcMar>
              <w:top w:w="100" w:type="dxa"/>
              <w:left w:w="120" w:type="dxa"/>
              <w:bottom w:w="100" w:type="dxa"/>
              <w:right w:w="120" w:type="dxa"/>
            </w:tcMar>
            <w:vAlign w:val="center"/>
          </w:tcPr>
          <w:p>
            <w:r>
              <w:t>【开发后填写】</w:t>
            </w:r>
          </w:p>
        </w:tc>
      </w:tr>
      <w:tr w14:paraId="389CC91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rHeight w:val="567" w:hRule="atLeast"/>
          <w:jc w:val="center"/>
        </w:trPr>
        <w:tc>
          <w:tcPr>
            <w:tcW w:w="850" w:type="dxa"/>
            <w:tcMar>
              <w:top w:w="100" w:type="dxa"/>
              <w:left w:w="120" w:type="dxa"/>
              <w:bottom w:w="100" w:type="dxa"/>
              <w:right w:w="120" w:type="dxa"/>
            </w:tcMar>
            <w:vAlign w:val="center"/>
          </w:tcPr>
          <w:p>
            <w:r>
              <w:t>BUG-02</w:t>
            </w:r>
          </w:p>
        </w:tc>
        <w:tc>
          <w:tcPr>
            <w:tcW w:w="1871" w:type="dxa"/>
            <w:tcMar>
              <w:top w:w="100" w:type="dxa"/>
              <w:left w:w="120" w:type="dxa"/>
              <w:bottom w:w="100" w:type="dxa"/>
              <w:right w:w="120" w:type="dxa"/>
            </w:tcMar>
            <w:vAlign w:val="center"/>
          </w:tcPr>
          <w:p>
            <w:r>
              <w:t>【如发现代表性问题再填写】</w:t>
            </w:r>
          </w:p>
        </w:tc>
        <w:tc>
          <w:tcPr>
            <w:tcW w:w="1814" w:type="dxa"/>
            <w:tcMar>
              <w:top w:w="100" w:type="dxa"/>
              <w:left w:w="120" w:type="dxa"/>
              <w:bottom w:w="100" w:type="dxa"/>
              <w:right w:w="120" w:type="dxa"/>
            </w:tcMar>
            <w:vAlign w:val="center"/>
          </w:tcPr>
          <w:p>
            <w:r>
              <w:t>【开发后填写】</w:t>
            </w:r>
          </w:p>
        </w:tc>
        <w:tc>
          <w:tcPr>
            <w:tcW w:w="1814" w:type="dxa"/>
            <w:tcMar>
              <w:top w:w="100" w:type="dxa"/>
              <w:left w:w="120" w:type="dxa"/>
              <w:bottom w:w="100" w:type="dxa"/>
              <w:right w:w="120" w:type="dxa"/>
            </w:tcMar>
            <w:vAlign w:val="center"/>
          </w:tcPr>
          <w:p>
            <w:r>
              <w:t>【开发后填写】</w:t>
            </w:r>
          </w:p>
        </w:tc>
        <w:tc>
          <w:tcPr>
            <w:tcW w:w="1417" w:type="dxa"/>
            <w:tcMar>
              <w:top w:w="100" w:type="dxa"/>
              <w:left w:w="120" w:type="dxa"/>
              <w:bottom w:w="100" w:type="dxa"/>
              <w:right w:w="120" w:type="dxa"/>
            </w:tcMar>
            <w:vAlign w:val="center"/>
          </w:tcPr>
          <w:p>
            <w:r>
              <w:t>【开发后填写】</w:t>
            </w:r>
          </w:p>
        </w:tc>
        <w:tc>
          <w:tcPr>
            <w:tcW w:w="1871" w:type="dxa"/>
            <w:tcMar>
              <w:top w:w="100" w:type="dxa"/>
              <w:left w:w="120" w:type="dxa"/>
              <w:bottom w:w="100" w:type="dxa"/>
              <w:right w:w="120" w:type="dxa"/>
            </w:tcMar>
            <w:vAlign w:val="center"/>
          </w:tcPr>
          <w:p>
            <w:r>
              <w:t>【开发后填写】</w:t>
            </w:r>
          </w:p>
        </w:tc>
      </w:tr>
    </w:tbl>
    <w:p w14:paraId="5E4FCF7D">
      <w:pPr>
        <w:rPr>
          <w:rFonts w:hint="eastAsia" w:ascii="微软雅黑" w:hAnsi="微软雅黑" w:eastAsia="微软雅黑" w:cs="微软雅黑"/>
        </w:rPr>
      </w:pPr>
    </w:p>
    <w:sectPr>
      <w:headerReference r:id="rId5" w:type="default"/>
      <w:footerReference r:id="rId6" w:type="default"/>
      <w:pgSz w:w="11906" w:h="16838"/>
      <w:pgMar w:top="1247"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8665A">
    <w:pPr>
      <w:pStyle w:val="24"/>
      <w:jc w:val="center"/>
    </w:pPr>
    <w:r>
      <w:rPr>
        <w:rFonts w:ascii="Noto Sans CJK SC" w:hAnsi="Noto Sans CJK SC" w:eastAsia="Noto Sans CJK SC"/>
        <w:sz w:val="18"/>
      </w:rPr>
      <w:t xml:space="preserve">第 </w:t>
    </w:r>
    <w:r>
      <w:rPr>
        <w:rFonts w:ascii="Noto Sans CJK SC" w:hAnsi="Noto Sans CJK SC" w:eastAsia="Noto Sans CJK SC"/>
        <w:sz w:val="18"/>
      </w:rPr>
      <w:fldChar w:fldCharType="begin"/>
    </w:r>
    <w:r>
      <w:rPr>
        <w:rFonts w:ascii="Noto Sans CJK SC" w:hAnsi="Noto Sans CJK SC" w:eastAsia="Noto Sans CJK SC"/>
        <w:sz w:val="18"/>
      </w:rPr>
      <w:instrText xml:space="preserve"> PAGE </w:instrText>
    </w:r>
    <w:r>
      <w:rPr>
        <w:rFonts w:ascii="Noto Sans CJK SC" w:hAnsi="Noto Sans CJK SC" w:eastAsia="Noto Sans CJK SC"/>
        <w:sz w:val="18"/>
      </w:rPr>
      <w:fldChar w:fldCharType="end"/>
    </w:r>
    <w:r>
      <w:rPr>
        <w:rFonts w:ascii="Noto Sans CJK SC" w:hAnsi="Noto Sans CJK SC" w:eastAsia="Noto Sans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6C4EF">
    <w:pPr>
      <w:pStyle w:val="25"/>
      <w:jc w:val="right"/>
    </w:pPr>
    <w:r>
      <w:rPr>
        <w:rFonts w:ascii="Noto Sans CJK SC" w:hAnsi="Noto Sans CJK SC" w:eastAsia="Noto Sans CJK SC"/>
        <w:color w:val="787878"/>
        <w:sz w:val="17"/>
      </w:rPr>
      <w:t>实验一　基于工程意图的软件迭代开发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B53E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一级标题"/>
    <w:qFormat/>
    <w:uiPriority w:val="0"/>
    <w:pPr>
      <w:spacing w:before="240" w:after="120" w:line="288" w:lineRule="auto"/>
    </w:pPr>
    <w:rPr>
      <w:rFonts w:ascii="Noto Sans CJK SC" w:hAnsi="Noto Sans CJK SC" w:eastAsia="Noto Sans CJK SC" w:cstheme="minorBidi"/>
      <w:b/>
      <w:sz w:val="32"/>
      <w:szCs w:val="22"/>
      <w:lang w:val="en-US" w:eastAsia="en-US" w:bidi="ar-SA"/>
    </w:rPr>
  </w:style>
  <w:style w:type="paragraph" w:customStyle="1" w:styleId="165">
    <w:name w:val="二级标题"/>
    <w:qFormat/>
    <w:uiPriority w:val="0"/>
    <w:pPr>
      <w:spacing w:before="160" w:after="80" w:line="288" w:lineRule="auto"/>
    </w:pPr>
    <w:rPr>
      <w:rFonts w:ascii="Noto Sans CJK SC" w:hAnsi="Noto Sans CJK SC" w:eastAsia="Noto Sans CJK SC" w:cstheme="minorBidi"/>
      <w:b/>
      <w:sz w:val="26"/>
      <w:szCs w:val="22"/>
      <w:lang w:val="en-US" w:eastAsia="en-US" w:bidi="ar-SA"/>
    </w:rPr>
  </w:style>
  <w:style w:type="paragraph" w:customStyle="1" w:styleId="166">
    <w:name w:val="三级标题"/>
    <w:qFormat/>
    <w:uiPriority w:val="0"/>
    <w:pPr>
      <w:spacing w:before="120" w:after="60" w:line="288" w:lineRule="auto"/>
    </w:pPr>
    <w:rPr>
      <w:rFonts w:ascii="Noto Sans CJK SC" w:hAnsi="Noto Sans CJK SC" w:eastAsia="Noto Sans CJK SC" w:cstheme="minorBidi"/>
      <w:b/>
      <w:sz w:val="23"/>
      <w:szCs w:val="22"/>
      <w:lang w:val="en-US" w:eastAsia="en-US" w:bidi="ar-SA"/>
    </w:rPr>
  </w:style>
  <w:style w:type="paragraph" w:customStyle="1" w:styleId="167">
    <w:name w:val="正文1"/>
    <w:qFormat/>
    <w:uiPriority w:val="0"/>
    <w:pPr>
      <w:spacing w:before="0" w:after="0" w:line="360" w:lineRule="auto"/>
      <w:ind w:firstLine="420"/>
    </w:pPr>
    <w:rPr>
      <w:rFonts w:ascii="Noto Sans CJK SC" w:hAnsi="Noto Sans CJK SC" w:eastAsia="Noto Sans CJK SC"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1906</Words>
  <Characters>2093</Characters>
  <Lines>0</Lines>
  <Paragraphs>0</Paragraphs>
  <TotalTime>1</TotalTime>
  <ScaleCrop>false</ScaleCrop>
  <LinksUpToDate>false</LinksUpToDate>
  <CharactersWithSpaces>2109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黄宜峣</dc:creator>
  <dc:description>generated by python-docx</dc:description>
  <cp:keywords>软件工程, 工程意图, 实验报告, Git, AI辅助开发</cp:keywords>
  <cp:lastModifiedBy>黄宜峣</cp:lastModifiedBy>
  <dcterms:modified xsi:type="dcterms:W3CDTF">2026-08-30T17:03:45Z</dcterms:modified>
  <dc:subject>校园活动管理系统 V1.0</dc:subject>
  <dc:title>实验一 基于工程意图的软件迭代开发 实验报告模板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eyJoZGlkIjoiZTk3M2ExZThlOTdkMTkzZjAyNzdkN2RjMDlhYWRlZDkiLCJ1c2VySWQiOiIyMjM2Nzk2NjkifQ==</vt:lpwstr>
  </property>
  <property fmtid="{D5CDD505-2E9C-101B-9397-08002B2CF9AE}" pid="3" name="KSOProductBuildVer">
    <vt:lpwstr>2052-12.1.0.28043</vt:lpwstr>
  </property>
  <property fmtid="{D5CDD505-2E9C-101B-9397-08002B2CF9AE}" pid="4" name="ICV">
    <vt:lpwstr>31C06E1C337E4A6FBF31C73C9B8F1B8C_12</vt:lpwstr>
  </property>
</Properties>
</file>