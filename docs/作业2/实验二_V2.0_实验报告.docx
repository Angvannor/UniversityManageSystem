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021A727F">
      <ns0:pPr>
        <ns0:spacing ns0:before="280"/>
        <ns0:jc ns0:val="center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  <ns0:b/>
          <ns0:color ns0:val="172033"/>
          <ns0:sz ns0:val="44"/>
        </ns0:rPr>
        <ns0:t>实验二  实验报告</ns0:t>
      </ns0:r>
    </ns0:p>
    <ns0:p ns2:paraId="2FCFDE62">
      <ns0:pPr>
        <ns0:jc ns0:val="center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  <ns0:color ns0:val="2563EB"/>
          <ns0:sz ns0:val="24"/>
        </ns0:rPr>
        <ns0:t>基于用户访谈的需求演化——校园活动管理系统 V2.0</ns0:t>
      </ns0:r>
    </ns0:p>
    <ns0:tbl>
      <ns0:tblPr>
        <ns0:tblStyle ns0:val="32"/>
        <ns0:tblW ns0:w="0" ns0:type="auto"/>
        <ns0:jc ns0:val="center"/>
        <ns0:tblBorders>
          <ns0:top ns0:val="single" ns0:color="9EA9B3" ns0:sz="6" ns0:space="0"/>
          <ns0:left ns0:val="single" ns0:color="9EA9B3" ns0:sz="6" ns0:space="0"/>
          <ns0:bottom ns0:val="single" ns0:color="9EA9B3" ns0:sz="6" ns0:space="0"/>
          <ns0:right ns0:val="single" ns0:color="9EA9B3" ns0:sz="6" ns0:space="0"/>
          <ns0:insideH ns0:val="single" ns0:color="9EA9B3" ns0:sz="6" ns0:space="0"/>
          <ns0:insideV ns0:val="single" ns0:color="9EA9B3" ns0:sz="6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592"/>
        <ns0:gridCol ns0:w="4592"/>
      </ns0:tblGrid>
      <ns0:tr ns2:paraId="63E2A3FC">
        <ns0:tblPrEx>
          <ns0:tblBorders>
            <ns0:top ns0:val="single" ns0:color="9EA9B3" ns0:sz="6" ns0:space="0"/>
            <ns0:left ns0:val="single" ns0:color="9EA9B3" ns0:sz="6" ns0:space="0"/>
            <ns0:bottom ns0:val="single" ns0:color="9EA9B3" ns0:sz="6" ns0:space="0"/>
            <ns0:right ns0:val="single" ns0:color="9EA9B3" ns0:sz="6" ns0:space="0"/>
            <ns0:insideH ns0:val="single" ns0:color="9EA9B3" ns0:sz="6" ns0:space="0"/>
            <ns0:insideV ns0:val="single" ns0:color="9EA9B3" ns0:sz="6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4592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70E11E17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>实验项目</ns0:t>
            </ns0:r>
          </ns0:p>
        </ns0:tc>
        <ns0:tc>
          <ns0:tcPr>
            <ns0:tcW ns0:w="4592" ns0:type="dxa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31581C09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 xml:space="preserve">校园活动管理系统</ns0:t>
            </ns0:r>
          </ns0:p>
        </ns0:tc>
      </ns0:tr>
      <ns0:tr ns2:paraId="407AC84C">
        <ns0:tblPrEx>
          <ns0:tblBorders>
            <ns0:top ns0:val="single" ns0:color="9EA9B3" ns0:sz="6" ns0:space="0"/>
            <ns0:left ns0:val="single" ns0:color="9EA9B3" ns0:sz="6" ns0:space="0"/>
            <ns0:bottom ns0:val="single" ns0:color="9EA9B3" ns0:sz="6" ns0:space="0"/>
            <ns0:right ns0:val="single" ns0:color="9EA9B3" ns0:sz="6" ns0:space="0"/>
            <ns0:insideH ns0:val="single" ns0:color="9EA9B3" ns0:sz="6" ns0:space="0"/>
            <ns0:insideV ns0:val="single" ns0:color="9EA9B3" ns0:sz="6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4592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5A0B9EC6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>系统版本</ns0:t>
            </ns0:r>
          </ns0:p>
        </ns0:tc>
        <ns0:tc>
          <ns0:tcPr>
            <ns0:tcW ns0:w="4592" ns0:type="dxa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0D2E4578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 xml:space="preserve">V2.0</ns0:t>
            </ns0:r>
          </ns0:p>
        </ns0:tc>
      </ns0:tr>
      <ns0:tr ns2:paraId="4B9524A1">
        <ns0:tblPrEx>
          <ns0:tblBorders>
            <ns0:top ns0:val="single" ns0:color="9EA9B3" ns0:sz="6" ns0:space="0"/>
            <ns0:left ns0:val="single" ns0:color="9EA9B3" ns0:sz="6" ns0:space="0"/>
            <ns0:bottom ns0:val="single" ns0:color="9EA9B3" ns0:sz="6" ns0:space="0"/>
            <ns0:right ns0:val="single" ns0:color="9EA9B3" ns0:sz="6" ns0:space="0"/>
            <ns0:insideH ns0:val="single" ns0:color="9EA9B3" ns0:sz="6" ns0:space="0"/>
            <ns0:insideV ns0:val="single" ns0:color="9EA9B3" ns0:sz="6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4592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76AE37A4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>小组成员</ns0:t>
            </ns0:r>
          </ns0:p>
        </ns0:tc>
        <ns0:tc>
          <ns0:tcPr>
            <ns0:tcW ns0:w="4592" ns0:type="dxa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5257CFDC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 xml:space="preserve">帅子夏</ns0:t>
            </ns0:r>
          </ns0:p>
        </ns0:tc>
      </ns0:tr>
      <ns0:tr ns2:paraId="34EB4DDA">
        <ns0:tblPrEx>
          <ns0:tblBorders>
            <ns0:top ns0:val="single" ns0:color="9EA9B3" ns0:sz="6" ns0:space="0"/>
            <ns0:left ns0:val="single" ns0:color="9EA9B3" ns0:sz="6" ns0:space="0"/>
            <ns0:bottom ns0:val="single" ns0:color="9EA9B3" ns0:sz="6" ns0:space="0"/>
            <ns0:right ns0:val="single" ns0:color="9EA9B3" ns0:sz="6" ns0:space="0"/>
            <ns0:insideH ns0:val="single" ns0:color="9EA9B3" ns0:sz="6" ns0:space="0"/>
            <ns0:insideV ns0:val="single" ns0:color="9EA9B3" ns0:sz="6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4592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6703D0BC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>班级</ns0:t>
            </ns0:r>
          </ns0:p>
        </ns0:tc>
        <ns0:tc>
          <ns0:tcPr>
            <ns0:tcW ns0:w="4592" ns0:type="dxa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5EBD6445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 xml:space="preserve">7</ns0:t>
            </ns0:r>
          </ns0:p>
        </ns0:tc>
      </ns0:tr>
      <ns0:tr ns2:paraId="02B21FDB">
        <ns0:tblPrEx>
          <ns0:tblBorders>
            <ns0:top ns0:val="single" ns0:color="9EA9B3" ns0:sz="6" ns0:space="0"/>
            <ns0:left ns0:val="single" ns0:color="9EA9B3" ns0:sz="6" ns0:space="0"/>
            <ns0:bottom ns0:val="single" ns0:color="9EA9B3" ns0:sz="6" ns0:space="0"/>
            <ns0:right ns0:val="single" ns0:color="9EA9B3" ns0:sz="6" ns0:space="0"/>
            <ns0:insideH ns0:val="single" ns0:color="9EA9B3" ns0:sz="6" ns0:space="0"/>
            <ns0:insideV ns0:val="single" ns0:color="9EA9B3" ns0:sz="6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7" ns0:hRule="atLeast"/>
          <ns0:jc ns0:val="center"/>
        </ns0:trPr>
        <ns0:tc>
          <ns0:tcPr>
            <ns0:tcW ns0:w="4592" ns0:type="dxa"/>
            <ns0:shd ns0:val="clear" ns0:color="auto" ns0:fill="EAF2F8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3F227141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</ns0:rPr>
              <ns0:t>组名</ns0:t>
            </ns0:r>
          </ns0:p>
        </ns0:tc>
        <ns0:tc>
          <ns0:tcPr>
            <ns0:tcW ns0:w="4592" ns0:type="dxa"/>
            <ns0:tcMar>
              <ns0:top ns0:w="100" ns0:type="dxa"/>
              <ns0:left ns0:w="120" ns0:type="dxa"/>
              <ns0:bottom ns0:w="100" ns0:type="dxa"/>
              <ns0:right ns0:w="120" ns0:type="dxa"/>
            </ns0:tcMar>
            <ns0:vAlign ns0:val="center"/>
          </ns0:tcPr>
          <ns0:p ns2:paraId="187F247D">
            <ns0:pPr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HBK组</ns0:t>
            </ns0:r>
          </ns0:p>
        </ns0:tc>
      </ns0:tr>
    </ns0:tbl>
    <ns0:p ns2:paraId="7DE37181">
      <ns0:pPr>
        <ns0:rPr>
          <ns0:rFonts ns0:hint="eastAsia" ns0:ascii="微软雅黑" ns0:hAnsi="微软雅黑" ns0:eastAsia="微软雅黑" ns0:cs="微软雅黑"/>
        </ns0:rPr>
      </ns0:pPr>
    </ns0:p>
    <ns0:p ns2:paraId="175164D1">
      <ns0:pPr>
        <ns0:pStyle ns0:val="164"/>
        <ns0:jc ns0:val="center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说明：报告应记录真实访谈与实际开发过程。没有发生的内容不要补写，AI生成内容必须经过本组确认。</ns0:t>
      </ns0:r>
    </ns0:p>
    <ns0:p ns2:paraId="0174B1CC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一、组内分工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84"/>
        <ns0:gridCol ns0:w="3118"/>
        <ns0:gridCol ns0:w="3969"/>
      </ns0:tblGrid>
      <ns0:tr ns2:paraId="62CF0B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4920C05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成员姓名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5EE63DC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主要承担任务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CC46DE6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具体贡献说明</ns0:t>
            </ns0:r>
          </ns0:p>
        </ns0:tc>
      </ns0:tr>
      <ns0:tr ns2:paraId="6DC26B03">
        <ns0:trPr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F8310B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0F75BA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需求访谈、需求分析、设计、开发、测试（单人组）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AD1205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独立完成三轮需求访谈（学生 / 活动组织教师 / 系统管理员，共 22 条有效问答）；整理访谈记录、提取 18 条候选需求并做跨角色冲突核对；确定本轮范围并明确 8 条最小假设；按数据库→实体→DAO→业务层→接口层→前端六个阶段完成实现；编写并运行 366 项自动化断言；撰写实验报告。</ns0:t>
            </ns0:r>
          </ns0:p>
        </ns0:tc>
      </ns0:tr>
    </ns0:tbl>
    <ns0:p ns2:paraId="0580C196">
      <ns0:pPr>
        <ns0:pStyle ns0:val="164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单人组可填写一行；多人组应如实说明访谈、需求分析、设计、开发、测试等工作的实际分工。</ns0:t>
      </ns0:r>
    </ns0:p>
    <ns0:p ns2:paraId="2BA69F87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二、V1.0基线说明</ns0:t>
      </ns0:r>
    </ns0:p>
    <ns0:p ns2:paraId="42DAD3AB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1. V1.0 当前已实现的核心功能：</ns0:t>
      </ns0:r>
    </ns0:p>
    <ns0:p ns2:paraId="49E2D879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V1.0 是一个纯 Java 控制台程序，采用「界面层 → 业务层 → 数据访问层 → JDBC → MySQL」的四层结构，用 JDK 自带的 javac/java 直接编译运行（不依赖 Maven/Gradle）。</ns0:t>
      </ns0:r>
    </ns0:p>
    <ns0:p ns2:paraId="143283E2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已实现实验一的六项需求：REQ-01 用户注册和登录（按身份进入对应界面）；REQ-02 学生查看活动列表与活动详情；REQ-03 学生报名活动；REQ-04 学生查看我的报名与取消报名；REQ-05 教师发布、修改、关闭、删除自己的活动；REQ-06 教师查看自己活动的报名学生。</ns0:t>
      </ns0:r>
    </ns0:p>
    <ns0:p ns2:paraId="1FD8351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配套 64 个自动化测试用例；密码以 SHA-256 加盐哈希保存，不存明文；数据库连接信息外置到 config/db.properties，不写在代码里。</ns0:t>
      </ns0:r>
    </ns0:p>
    <ns0:p ns2:paraId="443F062D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2. 本轮开始前项目中与活动报名相关的主要业务流程：</ns0:t>
      </ns0:r>
    </ns0:p>
    <ns0:p ns2:paraId="078EF7AE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「教师发布活动 → 学生查看活动 → 学生报名 → 教师查看报名信息」。</ns0:t>
      </ns0:r>
    </ns0:p>
    <ns0:p ns2:paraId="3BAF54C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具体到报名这一步：学生登录后在活动列表里选活动，进入详情页点「立即报名」，系统校验活动存在、状态为 OPEN、该学生没有报过名，然后往 activity_registration 表插入一条状态为 REGISTERED 的记录 —— 报名是一个【一次性的二元动作】，插进去就算报上了。</ns0:t>
      </ns0:r>
    </ns0:p>
    <ns0:p ns2:paraId="22762B4A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取消报名是把这个记录的状态改成 CANCELLED，记录保留不删除；学生再次报名时复用同一行、把状态改回 REGISTERED（因为 (activity_id, student_id) 上有唯一约束，同一对组合只能有一行）。</ns0:t>
      </ns0:r>
    </ns0:p>
    <ns0:p ns2:paraId="22762B4A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教师端能看到报名名单和人数，但名单只有「已报名 / 已取消」两种状态，也没有人数上限、没有审核、没有候补。</ns0:t>
      </ns0:r>
    </ns0:p>
    <ns0:p ns2:paraId="303AAA97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3. V1.0 当前项目结构或主要模块简述：</ns0:t>
      </ns0:r>
    </ns0:p>
    <ns0:p ns2:paraId="7ABA01C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数据库三张表：user（用户，角色只有 STUDENT / TEACHER）、activity（活动，含 status 与 teacher_id）、activity_registration（报名记录，含 register_time 与 status REGISTERED/CANCELLED）。</ns0:t>
      </ns0:r>
    </ns0:p>
    <ns0:p ns2:paraId="0AC9AA4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Java 包结构：entity（三个实体类）、dao（三个 DAO，所有 SQL 都关在这一层）、service（三个业务类，业务规则集中在这里）、ui（控制台菜单 MainMenu）、util（DBUtil 数据库连接、PasswordUtil 密码哈希）、tool（开发期的测试类）。</ns0:t>
      </ns0:r>
    </ns0:p>
    <ns0:p ns2:paraId="50A4F2B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本轮（V2.0）的改造正是在这个结构上做的：数据访问层往上都没有被推翻，而是在原有类上扩展 —— 这也是 V1.0「采用分层结构」这个设计决策的价值体现。</ns0:t>
      </ns0:r>
    </ns0:p>
    <ns0:p ns2:paraId="47A4FD52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三、用户访谈记录</ns0:t>
      </ns0:r>
    </ns0:p>
    <ns0:p ns2:paraId="6E258855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分别记录三个角色的关键访谈内容。无需机械抄录全部聊天，但必须保留能够支撑后续需求判断的关键问题、回答和追问。</ns0:t>
      </ns0:r>
    </ns0:p>
    <ns0:p ns2:paraId="3F3EF81F">
      <ns0:pPr>
        <ns0:pStyle ns0:val="4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1. 学生用户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37"/>
        <ns0:gridCol ns0:w="2948"/>
        <ns0:gridCol ns0:w="3402"/>
        <ns0:gridCol ns0:w="2268"/>
      </ns0:tblGrid>
      <ns0:tr ns2:paraId="3428D0B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098C147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序号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5788B87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我的问题/追问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3A89046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角色回答要点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F514512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我的关键发现</ns0:t>
            </ns0:r>
          </ns0:p>
        </ns0:tc>
      </ns0:tr>
      <ns0:tr ns2:paraId="07BC6C4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D31BE5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S1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A00CF3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你平时是怎么知道学校有哪些活动的？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95CCC8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我只知道有些活动提交以后要等组织活动的老师确认，具体按什么条件判断，我并不清楚。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5814E2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学生知道自己要等教师确认，说明报名审核环节在学生认知里是存在的；② 但审核按什么条件判断完全不清楚，即规则对学生不透明；③ 问题本身（信息获取渠道）没有被正面回答（见 S3 补访）。</ns0:t>
            </ns0:r>
          </ns0:p>
        </ns0:tc>
      </ns0:tr>
      <ns0:tr ns2:paraId="6EF04DA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735BC8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S2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82D450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报名的时候遇到过什么麻烦吗？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1E86BF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有些热门活动确实很快就满了，我稍微晚一点看到，基本就报不上了。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958D8F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活动存在名额上限并且会满（与教师 T1、T3 相互印证）；② 存在「晚看到 = 报不上」的问题，学生错过时机后没有任何补救途径；③ 隐含对活动信息及时触达、以及候补机制的需求。</ns0:t>
            </ns0:r>
          </ns0:p>
        </ns0:tc>
      </ns0:tr>
      <ns0:tr ns2:paraId="0559ACA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5A79B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S3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EE0F8B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你平时是从哪里知道学校有这些活动的？（补访）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DE874D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我一般先浏览活动列表，再点进详情看时间、地点和介绍，合适的话才报名。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ACC073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★ 学生的信息渠道就是平台自身的活动列表与详情页，没有群通知也没有推送。学生的决策路径是「列表 → 详情 → 看时间/地点/介绍 → 才决定报名」，因此参加条件必须出现在详情页上 —— 这是学生了解规则的唯一途径。</ns0:t>
            </ns0:r>
          </ns0:p>
        </ns0:tc>
      </ns0:tr>
      <ns0:tr ns2:paraId="37694B8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8EA0E9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S4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946CA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你知道老师按什么条件判断吗？你觉得你应该知道吗？（补访）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8AD15F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现在满了以后我基本只能放弃。就算后来有人不参加，我也不太清楚自己还能不能补进去。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DCBE0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答非所问，但信息量很大：① 满员后学生只能放弃，系统没有提供任何后续路径；② 「就算后来有人不参加，我也不太清楚自己还能不能补进去」—— 学生根本不知道递补机制是否存在，说明候补不仅要实现，还必须对学生可见；③ 这是第二次追问「审核条件」仍未得到答案，侧面印证该规则对学生完全不可见。</ns0:t>
            </ns0:r>
          </ns0:p>
        </ns0:tc>
      </ns0:tr>
      <ns0:tr ns2:paraId="37694B8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8EA0E9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S5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946CA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排队的话想知道排第几吗？（补访）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8AD15F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如果活动满了，我愿意先等一等，也希望知道自己是不是还在等待。具体顺序怎么定，我只知道应该由活动老师说明。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DCBE0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学生愿意排队，候补机制有用户基础；② 学生的诉求是「知道自己是不是还在等待」，并没有坚持要精确位次 ——诉求比预想的更宽松，因此候补状态展示可以简化；③「顺序怎么定应该由活动老师说明」与教师 T2 跨角色一致。</ns0:t>
            </ns0:r>
          </ns0:p>
        </ns0:tc>
      </ns0:tr>
      <ns0:tr ns2:paraId="37694B8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8EA0E9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S6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946CA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去不了怎么办？知道能取消吗？（补访）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8AD15F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有时候报名以后临时有事确实去不了，我希望能把自己的报名处理掉，而不是一直占着位置。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DCBE0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取消报名被学生确认需要（V1.5 已有）；②「而不是一直占着位置」说明学生有主动让出名额的意识，这与教师 T5「让名单保持准确」、T2 的递补规则构成完整闭环。</ns0:t>
            </ns0:r>
          </ns0:p>
        </ns0:tc>
      </ns0:tr>
    </ns0:tbl>
    <ns0:p ns2:paraId="1A49E8A2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该角色访谈小结：</ns0:t>
      </ns0:r>
    </ns0:p>
    <ns0:p ns2:paraId="0A67886E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学生角色两轮共 6 条回答，其中 2 条（S1、S4）答非所问，但都指向同一件事：学生在报名规则上处于完全的信息劣势。</ns0:t>
      </ns0:r>
    </ns0:p>
    <ns0:p ns2:paraId="2BC9BE81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补访之后有三点变化：① 信息渠道确定了（S3）—— 学生就是靠平台的活动列表和详情页自己看，这把「参加条件可见」从一个锦上添花的需求变成了唯一可行的规则传递途径；② 候补必须是「可见的」而不只是「存在的」（S4、S5）—— 学生不仅报不上，甚至不知道有人退出后自己能不能补进去，但对精确位次要求不高；③ 学生是愿意配合规则的（S6）—— 会主动让出名额，候补递补机制在学生一侧没有阻力。</ns0:t>
      </ns0:r>
    </ns0:p>
    <ns0:p ns2:paraId="2BC9BE81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需要如实记录：「审核条件具体是什么」两轮都没问出来（S1、S4 均未回答），这本身就是一个结论 —— 学生对该规则的认知是空白的。</ns0:t>
      </ns0:r>
    </ns0:p>
    <ns0:p ns2:paraId="26CB05CB">
      <ns0:pPr>
        <ns0:pStyle ns0:val="4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2. 活动组织教师用户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37"/>
        <ns0:gridCol ns0:w="2948"/>
        <ns0:gridCol ns0:w="3402"/>
        <ns0:gridCol ns0:w="2268"/>
      </ns0:tblGrid>
      <ns0:tr ns2:paraId="3062589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79999A38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序号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9AE0CBA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我的问题/追问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708D699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角色回答要点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FE25FBE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我的关键发现</ns0:t>
            </ns0:r>
          </ns0:p>
        </ns0:tc>
      </ns0:tr>
      <ns0:tr ns2:paraId="3D92D1D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3C60DB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FAE2DE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报名人数超过你能接待的上限怎么办？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AF684A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正式参加的人数不能超过这个活动能接待的上限，我得随时看清已经确定参加的人数。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888F9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活动必须能设置人数上限；② 必须区分「报名人数」与「正式参加人数」，受限的是后者；③ 教师端需要实时看到「已确定参加」的人数。</ns0:t>
            </ns0:r>
          </ns0:p>
        </ns0:tc>
      </ns0:tr>
      <ns0:tr ns2:paraId="71D7DB8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B3CC04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T2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9F4C18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谁决定谁能参加？按什么顺序？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F47A8C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候补要有明确先后，简单一点就是按进入候补的时间处理，先进入的人排在前面。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EF1650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明确要求候补队列；② 排序规则为「按进入候补的时间」先到先得；③ 隐含：需要单独记录每条报名「进入候补的时间」。</ns0:t>
            </ns0:r>
          </ns0:p>
        </ns0:tc>
      </ns0:tr>
      <ns0:tr ns2:paraId="5903513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05DEE4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T3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C9523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有报名资格的限制吗？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FCC0C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不同活动不一样，我会根据场地、设备和组织条件，确定自己负责的活动最多能接待多少人。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2BC6A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上限由每个活动独立设定，不是全校统一值；② 决定权在该活动的负责教师，依据是场地／设备／组织条件；③ 教师把「资格限制」理解成了「人数上限」，说明教师认知里的限制首先是容量。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T4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规则谁定的？怎么核对？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有些活动并不适合所有学生，具体条件要看活动本身，由负责组织的老师来确定。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承认确实存在参加条件；② 条件随活动而异，应挂在活动上而不是做成全局规则；③ 制定权在负责该活动的教师（与 T3 互证）。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T5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有学生临时退出吗？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学生临时不能参加时，可以取消自己的报名，最好尽早处理，让名单保持准确。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取消报名被确认需要保留；② 核心诉求是「名单保持准确」，取消后教师看到的名单与人数必须即时更新；③「最好尽早处理」是否意味着需要取消截止时间，未明确。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T6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名额空着还是给别人？你希望怎么处理？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没通过说明不符合这次活动的参加条件；通过以后还要看当时有没有位置，并不代表一定已经正式参加。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★ 本轮最关键的一条。① 报名记录至少有三种不同结果：未通过（不符合条件）／已通过但还没位置／已正式参加；②「通过 ≠ 正式参加」—— 审核与名额分配是两个独立环节；③ 因此「报名」不是一个二元状态，V1.5 的 REGISTERED/CANCELLED 两态模型无法表达。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T7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你能看到别的老师发布的活动吗？需要吗？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我只能管理自己负责的活动，其他老师发布的活动不能由我随意修改。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①「教师只能管理自己的活动」被访谈确认，应当保留；② 措辞是「不能修改」而不是「不能查看」，即教师可以浏览其他教师的活动，只是不能改 ——与 V1.5 现有实现一致。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T8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发布活动后是马上可见，还是等平台审核？（三轮）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上周我组织实验室开放日，系统能发布活动和查看名单，但场地只能坐30人，报名多出来以后我还是在表格里人工整理，再逐个联系学生。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★ 全部访谈中最有价值的一条。① 提供了唯一一个真实场景：实验室开放日；② 描述现状时说「系统能发布活动和查看名单」，完全没有提到审核环节；③「场地只能坐30人」—— 容量是硬约束且有具体数字；④ ⭐「报名多出来以后我还是在表格里人工整理，再逐个联系学生」—— 这就是现状：超出容量后靠 Excel + 人工逐个联系，完全没有系统支持。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T9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名额空出后自动给候补第一人，还是你手动挑？（三轮）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候补要有明确先后，简单一点就是按进入候补的时间处理，先进入的人排在前面。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原样重复了第一轮 T2 的回答，没有回答「自动还是手动」。但这是对 T2 排序规则的重复验证，说明该规则稳定可靠。</ns0:t>
            </ns0:r>
          </ns0:p>
        </ns0:tc>
      </ns0:tr>
      <ns0:tr ns2:paraId="75A8FDB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744D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T10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A672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谁都能参加的活动，还要逐条点通过吗？（三轮）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68BD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有些活动并不适合所有学生，具体条件要看活动本身，由负责组织的老师来确定。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38952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原样重复了第一轮 T4 的回答。①「参加条件由负责该活动的教师确定」被重复验证；② 这是第三次追问「参加条件」都没有说出条件的具体内容，该问题可判定为问不出来。</ns0:t>
            </ns0:r>
          </ns0:p>
        </ns0:tc>
      </ns0:tr>
    </ns0:tbl>
    <ns0:p ns2:paraId="00A22F1B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该角色访谈小结：</ns0:t>
      </ns0:r>
    </ns0:p>
    <ns0:p ns2:paraId="7B976898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教师是本轮回答质量最高的角色，三轮共 10 条回答，几乎覆盖了全部实质性需求。这些回答共同指向一个核心模型变化：「报名」不是一次性的二元动作，而是一条有状态、有先后、有名额约束的流程。</ns0:t>
      </ns0:r>
    </ns0:p>
    <ns0:p ns2:paraId="2E86B2B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T6 明确否定了「审核通过就等于能参加」的朴素理解，T1/T2 补充了「名额上限 + 候补排序」的约束，三者合起来构成本轮 V2.0 最主要的设计改动。</ns0:t>
      </ns0:r>
    </ns0:p>
    <ns0:p ns2:paraId="2E86B2B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第三轮的 T8 是全部访谈中最有价值的一条，它给出了唯一一个具体场景：教师组织实验室开放日，场地只能坐 30 人，超出的人目前靠 Excel 手工整理、再逐个联系。这句话把「为什么要做候补」从推测变成了事实。</ns0:t>
      </ns0:r>
    </ns0:p>
    <ns0:p ns2:paraId="2E86B2B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第三轮的限制也要如实指出：T9 与 T10 原样重复了第一轮的 T2 与 T4，没有回答「递补是自动还是手动」「无条件活动是否跳过审核」。因此教师侧的规则类结论已经三重验证、非常可靠，而流程类的新问题始终没有拿到答案。</ns0:t>
      </ns0:r>
    </ns0:p>
    <ns0:p ns2:paraId="116EAD06">
      <ns0:pPr>
        <ns0:pStyle ns0:val="4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3. 系统管理员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37"/>
        <ns0:gridCol ns0:w="2948"/>
        <ns0:gridCol ns0:w="3402"/>
        <ns0:gridCol ns0:w="2268"/>
      </ns0:tblGrid>
      <ns0:tr ns2:paraId="0E28DA1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0801539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序号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23DB02F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我的问题/追问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9E8434B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角色回答要点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5FE6D823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我的关键发现</ns0:t>
            </ns0:r>
          </ns0:p>
        </ns0:tc>
      </ns0:tr>
      <ns0:tr ns2:paraId="5C00BE3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19F742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A1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DB8BBD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平台上的账号是怎么来的？谁创建？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537948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我可以查看平台中的全部活动，用于监督是否有违规或明显错误的信息，但不会代替教师处理具体报名。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4C86FE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答非所问。① 问题（账号由谁创建）完全没有被回答；② 但回答暴露了管理员的真实职责：查看平台全部活动、监督违规或明显错误的信息；③ 明确了边界：管理员不代替教师处理具体报名。</ns0:t>
            </ns0:r>
          </ns0:p>
        </ns0:tc>
      </ns0:tr>
      <ns0:tr ns2:paraId="47D6FA1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D6475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A2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4187C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有人毕业/离职，账号怎么处理？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73C2FF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发现账号存在明显异常时，系统管理员可以停用；问题处理后，也可以恢复为可用状态。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63648E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① 用户账号需要状态（可用／停用）；② 管理员可以停用账号；③ 可以恢复为可用状态；④ 隐含：停用应可逆，不是删除；⑤ 但问的是「毕业／离职」，答的是「异常」，毕业/离职后的处理仍未明确。</ns0:t>
            </ns0:r>
          </ns0:p>
        </ns0:tc>
      </ns0:tr>
      <ns0:tr ns2:paraId="5D582E2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225103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A3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5F5A3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教师发布的活动需要审核吗？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8B42B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具体参加条件和报名审核由活动组织教师负责，这个问题建议问组织该活动的教师。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D459C5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答非所问 + 责任推诿。① 问的是「活动发布是否需要审核」，答的是「报名审核」—— 活动发布是否需要平台审核无人回答，形成需求空白；② 与 A1「监督违规信息」形成矛盾：如果发布不经审核，管理员只能事后发现违规。</ns0:t>
            </ns0:r>
          </ns0:p>
        </ns0:tc>
      </ns0:tr>
      <ns0:tr ns2:paraId="30A894A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B3F2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A4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AE1E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报名记录出了错，你怎么查？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1D9CDA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我可以查看平台里的用户账号和基本状态，确认账号是否处于正常使用状态。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E3D5C1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答非所问。① 问「报名记录」，答「账号状态」—— 管理员的权限范围里不包含报名记录；② 这条与 A1「不代替教师处理具体报名」互相印证，是跨问题得到确认的稳定结论。</ns0:t>
            </ns0:r>
          </ns0:p>
        </ns0:tc>
      </ns0:tr>
      <ns0:tr ns2:paraId="30A894A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B3F2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A5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AE1E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教师审核报名时，需要看到学生哪些信息？（三轮，跨角色提问）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1D9CDA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当前业务规则里没有明确这一项，我不能据此补充新的需求。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E3D5C1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★ 这是一条元回答，价值不在于答案本身：① 管理员明确表示不越界补充规则之外的新需求；② 据此关闭了「是否需要给 user 表加年级/专业字段」这个待确认项 ——既然现有规则中没有依据、教师侧也从未说出条件内容，就没有证据支持加字段，本轮不实现；③ 与 A1、A4 一致，再次体现管理员只执行规则、不定义规则。</ns0:t>
            </ns0:r>
          </ns0:p>
        </ns0:tc>
      </ns0:tr>
      <ns0:tr ns2:paraId="30A894A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B3F2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A6</ns0:t>
            </ns0:r>
          </ns0:p>
        </ns0:tc>
        <ns0:tc>
          <ns0:tcPr>
            <ns0:tcW ns0:w="294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AE1E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账号停用后，该学生已有的报名记录怎么办？（三轮）</ns0:t>
            </ns0:r>
          </ns0:p>
        </ns0:tc>
        <ns0:tc>
          <ns0:tcPr>
            <ns0:tcW ns0:w="3402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1D9CDA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具体参加条件和报名审核由活动组织教师负责，这个问题建议问组织该活动的教师。</ns0:t>
            </ns0:r>
          </ns0:p>
        </ns0:tc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E3D5C1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答非所问，且与 A3 话术几乎一致。这已是第三次出现「报名相关问题一律推给教师」（A1 明确不处理报名 → A4 权限中无报名记录 → A6 直接推诿），使「管理员不介入报名」成为全轮证据最充分的结论。</ns0:t>
            </ns0:r>
          </ns0:p>
        </ns0:tc>
      </ns0:tr>
    </ns0:tbl>
    <ns0:p ns2:paraId="332C6260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该角色访谈小结：</ns0:t>
      </ns0:r>
    </ns0:p>
    <ns0:p ns2:paraId="54B487A5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系统管理员三轮共 6 条回答，其中 4 条答非所问。但这不是无效访谈，反而暴露了一个重要事实：「系统管理员」这个角色在本系统中职责边界模糊—— 用户能说清自己「能做什么」（看活动、管账号状态），却说不出「流程由谁发起」（账号谁创建、活动谁审核）。</ns0:t>
      </ns0:r>
    </ns0:p>
    <ns0:p ns2:paraId="338E8FC9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真正稳定、且被反复印证的只有一条：管理员的权限 = 账号 + 活动监督，不包含报名处理与报名审核。这条结论的证据从第一轮的两条（A1、A4）增加到第三轮的三条（A1、A4、A6），是本轮证据最充分的结论之一。</ns0:t>
      </ns0:r>
    </ns0:p>
    <ns0:p ns2:paraId="338E8FC9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仍未解决的疑问：账号由谁创建（A1）、毕业离职账号如何处理（A2）、停用后报名记录如何处理（A6），以及活动发布审核的归属（A3）。</ns0:t>
      </ns0:r>
    </ns0:p>
    <ns0:p ns2:paraId="3123122C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四、需求提取与澄清</ns0:t>
      </ns0:r>
    </ns0:p>
    <ns0:p ns2:paraId="202F6FB8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将访谈中的“现象、抱怨、期望”进一步整理为正式需求。对仍然存在疑问的内容，应说明如何通过再次访谈或跨角色核对完成确认。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24"/>
        <ns0:gridCol ns0:w="2417"/>
        <ns0:gridCol ns0:w="2909"/>
        <ns0:gridCol ns0:w="1653"/>
        <ns0:gridCol ns0:w="1925"/>
      </ns0:tblGrid>
      <ns0:tr ns2:paraId="2D63E3D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3270C01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编号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1976486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访谈证据/来源角色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1F5FC65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候选需求或规则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8A68BA2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是否需进一步确认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FAE3D0C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最终结论</ns0:t>
            </ns0:r>
          </ns0:p>
        </ns0:tc>
      </ns0:tr>
      <ns0:tr ns2:paraId="7DC680A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635B3C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REQ-V2-01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A9391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T1、T3、S2、T8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7E1C3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每个活动必须能设置可接待人数上限；上限由该活动的负责教师设定，依据场地／设备／组织条件，活动之间互相独立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59F00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B93A72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采纳。T8 给出了具体场景：实验室开放日场地只能坐 30 人</ns0:t>
            </ns0:r>
          </ns0:p>
        </ns0:tc>
      </ns0:tr>
      <ns0:tr ns2:paraId="1468073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9A0E3A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REQ-V2-02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F4A3C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T1、T6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B5D253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必须区分报名人数与正式参加人数，人数上限约束的是「正式参加人数」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579086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7AE214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0ED9E42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18B5C4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REQ-V2-03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D5D0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T4、T3、S1、S3、S4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8F72A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每个活动由负责教师填写参加条件，并让学生可见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F2AAD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是（条件的具体内容未知）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639DE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采纳，字段形式待定；已确认必须显示在活动详情页（S3：学生只靠「列表 → 详情页」获取信息）</ns0:t>
            </ns0:r>
          </ns0:p>
        </ns0:tc>
      </ns0:tr>
      <ns0:tr ns2:paraId="18B2833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BDF2B3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REQ-V2-04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505522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T6、S1、A3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07CF15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存在报名审核环节：教师判定报名是否符合参加条件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FCB8A8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D0215E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258EF44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592788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REQ-V2-05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214989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T6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99FDBC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★「审核通过 ≠ 正式参加」：审核通过与名额分配是两个独立环节，通过之后仍要看当时有没有位置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B2E45F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AA091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必须采纳（本轮核心模型变化）</ns0:t>
            </ns0:r>
          </ns0:p>
        </ns0:tc>
      </ns0:tr>
      <ns0:tr ns2:paraId="3C083DA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D7EB49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REQ-V2-06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D428B9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T2、S2、S4、S5、T8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5D083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超出上限的学生进入候补队列，不是直接被拒绝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B1724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AA0072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采纳。T8 是现状痛点最直接的证据：目前超出容量后靠「Excel 人工整理 + 逐个联系学生」</ns0:t>
            </ns0:r>
          </ns0:p>
        </ns0:tc>
      </ns0:tr>
      <ns0:tr ns2:paraId="3F63391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E593F9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REQ-V2-07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4C580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T2、S5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DE2D21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候补按「进入候补的时间」排序，先进入者在前（FIFO）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5427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ECA41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采纳。已精化：S5 表明学生只要求「知道自己是不是还在等待」，并未要求精确位次，因此界面展示候补状态即可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REQ-V2-08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T2、T6、T5、T8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名额空出时按候补顺序处理（递补）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是（自动还是手工，追问 2 次未获答案）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采纳；触发方式按最小假设 A6 处理（教师手动递补）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REQ-V2-09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T1、T8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教师端能随时看到该活动「已确定参加」的人数，并能区分已确定与候补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采纳（T8：目前只能靠 Excel 手工清点）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REQ-V2-10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T5、S6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保留取消报名功能；取消后名单与人数即时更新，保证教师看到准确的名单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确认保留（V1.5 已有，需补强统计准确性）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REQ-V2-11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T7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教师只能修改／关闭／删除自己发布的活动；其他教师的活动可以浏览但不能改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确认保留（V1.5 已有 checkOwnership）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REQ-V2-12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A1、A2、A4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新增系统管理员角色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REQ-V2-13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A1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管理员可查看平台全部活动，用于监督违规或明显错误的信息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REQ-V2-14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A2、A4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管理员可查看平台全部用户账号及其状态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REQ-V2-15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A2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管理员可在发现账号明显异常时停用账号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REQ-V2-16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A2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管理员可在问题处理后恢复账号为可用状态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REQ-V2-17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A1、A4、A6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管理员不得代替教师处理具体报名、不得审核报名（权限边界，不是功能）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必须采纳（三条独立证据互证，是全轮证据最充分的结论之一）</ns0:t>
            </ns0:r>
          </ns0:p>
        </ns0:tc>
      </ns0:tr>
      <ns0:tr ns2:paraId="6C3F4BC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E343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REQ-V2-18</ns0:t>
            </ns0:r>
          </ns0:p>
        </ns0:tc>
        <ns0:tc>
          <ns0:tcPr>
            <ns0:tcW ns0:w="24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E2C92C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S4、S5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22F0E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学生能查看自己在该活动中的报名／候补状态（是否已通过、是否还在等待中）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4A78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否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69B6F7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采纳（S4 表明学生完全不知道有人退出后自己能否补进去）。第二轮补访新增</ns0:t>
            </ns0:r>
          </ns0:p>
        </ns0:tc>
      </ns0:tr>
    </ns0:tbl>
    <ns0:p ns2:paraId="520A7E91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五、角色与权限边界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55"/>
        <ns0:gridCol ns0:w="3022"/>
        <ns0:gridCol ns0:w="3022"/>
        <ns0:gridCol ns0:w="1929"/>
      </ns0:tblGrid>
      <ns0:tr ns2:paraId="5568C61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E311548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角色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62B907A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允许的主要操作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E7B4135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明确不能执行的操作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5605C3F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依据</ns0:t>
            </ns0:r>
          </ns0:p>
        </ns0:tc>
      </ns0:tr>
      <ns0:tr ns2:paraId="3DEC5D3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8DB5E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学生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A4FE00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浏览活动列表与详情；查看活动的参加条件；报名；查看自己的审核结果与候补状态；取消报名；查看我的报名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8EDA0E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发布／修改／删除活动；查看他人的报名名单；自行决定自己是否通过；停用账号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E5F8A0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S1、S2、T5、T7</ns0:t>
            </ns0:r>
          </ns0:p>
        </ns0:tc>
      </ns0:tr>
      <ns0:tr ns2:paraId="0C5A938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8B6421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活动组织教师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A6F7E0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发布活动；设定人数上限；填写参加条件；修改／关闭／删除自己发布的活动；审核报名；查看自己活动的报名名单与已确定参加人数；按候补顺序处理名额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0329F0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修改其他教师发布的活动；代替管理员停用账号；查看自己活动之外的报名名单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18C960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T1、T2、T3、T4、T6、T7</ns0:t>
            </ns0:r>
          </ns0:p>
        </ns0:tc>
      </ns0:tr>
      <ns0:tr ns2:paraId="74F8ED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3B85B2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系统管理员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7EBBF5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查看平台全部活动（监督用途）；查看全部用户账号及状态；停用账号；恢复账号</ns0:t>
            </ns0:r>
          </ns0:p>
        </ns0:tc>
        <ns0:tc>
          <ns0:tcPr>
            <ns0:tcW ns0:w="311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D9C671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处理具体报名；审核报名；代替教师决定参加条件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50E768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A1、A2、A4</ns0:t>
            </ns0:r>
          </ns0:p>
        </ns0:tc>
      </ns0:tr>
    </ns0:tbl>
    <ns0:p ns2:paraId="68002D08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六、V2.0用户故事与验收标准</ns0:t>
      </ns0:r>
    </ns0:p>
    <ns0:p ns2:paraId="7D1900D8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按最终确认的需求整理。数量以实际访谈结果为准，不要求为了凑数填写。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29"/>
        <ns0:gridCol ns0:w="3890"/>
        <ns0:gridCol ns0:w="3890"/>
        <ns0:gridCol ns0:w="1119"/>
      </ns0:tblGrid>
      <ns0:tr ns2:paraId="35E7426F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345249C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编号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A3BB7B1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用户故事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3EAF134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验收标准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3DDBEA1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优先级</ns0:t>
            </ns0:r>
          </ns0:p>
        </ns0:tc>
      </ns0:tr>
      <ns0:tr ns2:paraId="1252FD5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1C96C6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US-01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A4B89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作为学生，我希望在活动详情页看到参加条件和报名状态，以便判断自己能不能报、报了之后是什么结果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ECAD7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活动详情页显示参加条件、人数上限、已确定参加人数；2. 参加条件未填写时显示「无特殊条件」；3. 已报名时显示自己的状态文案（待老师审核／候补中／已确认参加／未通过）；4. 处于待审核／候补／正式参加时报名按钮禁用并给出原因；5. 刷新页面后状态不丢失（状态来自后端）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1456B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720ECEB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F026B6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US-02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C02C5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作为学生，我希望报名后进入待审核状态，以便由负责教师判断我是否符合参加条件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CCACFF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报名成功后记录 status = PENDING_REVIEW；2. 「我的报名」显示「待老师审核」；3. 重复报名被拒绝（错误码 3001）；4. 活动非 OPEN 时不能报名（错误码 3003）；5. 取消后重新报名复用原记录行，不新增行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86C12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698755B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B5615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US-03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F47A0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作为学生，我希望名额已满时能进入候补并知道自己是否还在等待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04448E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教师审核通过但名额已满时记录转 WAITLISTED；2. 显示「候补中」并提示「你正在候补等待中」；3. 不展示具体排位序号；4. 候补顺序按 review_time（进入候补的时间）升序；5. 候补中学生可以取消报名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23441A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1A67BC0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46EF77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US-04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4D10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作为学生，我希望临时不能参加时能取消自己的报名，以便不一直占着位置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3CBE15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待审核／候补／正式参加三种状态均可取消；2. 取消后 status = CANCELLED，记录保留不删除；3. 取消后可再次报名；4. 未报名或已取消时取消返回错误码 3004；5. 取消不检查活动状态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3EC5BF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316DF50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604515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US-05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45CE38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作为活动组织教师，我希望为活动设置人数上限，以便正式参加人数不超过场地容量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A4D27E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发布／修改表单含「人数上限」，接受正整数；2. 留空表示不限制人数（capacity 为 NULL）；3. 输入 ≤ 0 或非数字时返回错误码 1000；4. 活动列表与详情接口返回 capacity；5. 学生端显示「限 N 人」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F7751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371887F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C6D184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US-06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C0B680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作为活动组织教师，我希望为活动填写参加条件，以便学生报名前知道什么样的条件可以参加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0C94A4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表单含「参加条件」多行文本，允许留空；2. 活动详情接口返回 eligibility；3. 只有发布该活动的教师能修改，其他教师返回 403；4. 本轮条件为自由文本，系统不做自动判定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FB1EC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6244825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39561A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AE24F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作为活动组织教师，我希望逐条审核报名并通过或驳回，以便只让符合条件的参加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744BA2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报名名单按待审核／候补／正式参加三个分组展示；2. 对 PENDING_REVIEW 的记录可「通过」「驳回」；3. 点「通过」时系统自动判定：已确定人数 &lt; 上限则 CONFIRMED，否则 WAITLISTED；4. 活动未设上限时通过即为 CONFIRMED；5. 审核动作写入 review_time；6. 对非 PENDING_REVIEW 状态执行审核返回错误码 3005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6C588E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US-08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作为活动组织教师，我希望随时看清已确定参加的人数并区分候补，以便不再靠 Excel 手工清点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名单页顶部显示已确定 N 人／人数上限 M 人／候补 K 人；2. 统计口径：CONFIRMED 计入已确定，WAITLISTED 计入候补，PENDING_REVIEW 单独计；3. CANCELLED 与 REJECTED 不计入任何人数；4. 有人取消或递补后人数立即变化（不缓存）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US-09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作为活动组织教师，我希望按候补顺序手动递补，以便把空出的名额给排队最久的人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候补名单按 review_time 升序展示；2. 可对某条候补记录点「递补给此人」；3. 递补成功后 status = CONFIRMED；4. 必须存在空位，否则返回错误码 3006；5. 递补不要求必须选队列第一位；6. 本轮不做自动递补、通知确认与超时机制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US-10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作为活动组织教师，我希望只能管理自己发布的活动，以便不干扰其他教师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修改／关闭／删除他人发布的活动返回 403；2. 查看他人活动的报名名单返回空；3. 教师可以浏览他人发布的活动列表与详情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US-11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作为系统管理员，我希望查看平台上的全部活动，以便监督有没有违规或明显错误的信息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能看到所有教师发布的活动（不受「只看自己的」限制）；2. 该视图为只读：不提供发布、修改、关闭、删除按钮；3. 调用教师的写接口返回 403；4. 管理员看不到任何活动的报名名单（403）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P1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US-12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作为系统管理员，我希望查看平台上的全部用户账号及其状态，以便确认账号是否正常使用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可查看全部用户列表，字段含账号、姓名、角色、状态；2. 列表中不返回密码（含密文）；3. 学生与教师调用该接口返回 403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P1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US-13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作为系统管理员，我希望在发现账号异常时停用账号、问题处理后恢复，以便控制风险又不丢失数据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用户表新增 status（ACTIVE／DISABLED）；2. 管理员可停用、也可恢复；3. 被停用的账号无法登录（错误码 2003）；4. 停用是改状态而非删除，账号及历史数据保留；5. 管理员不能停用自己；6. 停用不自动取消该用户已有的报名；7. 学生与教师调用返回 403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P1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US-14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作为系统管理员，我希望不介入具体报名事务，以便报名判定始终由负责该活动的教师作出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管理员调用报名相关接口（报名、取消、审核、递补、查看名单）一律返回 403；2. 管理员界面上不出现任何报名相关入口；3. 报名审核接口只允许该活动的发布教师调用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US-15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作为项目组，我们希望 V1.0 已确认的六项业务规则不因本轮修改而失效，以便证明分层结构经得起需求变化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同一学生不能重复报名同一活动；2. 只有 OPEN 的活动才能报名；3. 取消报名只改状态、记录保留、可重新报名并复用原记录；4. 教师只能管理、查看自己发布的活动；5. 已有有效报名的活动不能删除；6. 密码不以明文保存；7. V1.0 的 64 个测试用例迁移后全部通过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P0</ns0:t>
            </ns0:r>
          </ns0:p>
        </ns0:tc>
      </ns0:tr>
      <ns0:tr ns2:paraId="07BC2BF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3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E1C66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US-16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82026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作为项目组，我们希望保留 V1.5 的控制台入口，以便证明同一套业务逻辑能被两种界面复用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1DD8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1. build.bat 无参数仍能启动控制台 MainMenu；2. 控制台能完成登录、浏览活动、报名、查看名单；3. Web 与控制台两个入口共用同一套 Service，不为控制台单独写业务代码</ns0:t>
            </ns0:r>
          </ns0:p>
        </ns0:tc>
        <ns0:tc>
          <ns0:tcPr>
            <ns0:tcW ns0:w="113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A0C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P2</ns0:t>
            </ns0:r>
          </ns0:p>
        </ns0:tc>
      </ns0:tr>
    </ns0:tbl>
    <ns0:p ns2:paraId="5B2C6378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七、V1.0 → V2.0需求变更与影响分析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262"/>
        <ns0:gridCol ns0:w="1921"/>
        <ns0:gridCol ns0:w="2461"/>
        <ns0:gridCol ns0:w="2343"/>
        <ns0:gridCol ns0:w="1641"/>
      </ns0:tblGrid>
      <ns0:tr ns2:paraId="698170BC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E77C82C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变更项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F387645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V1.0原情况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085A113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V2.0确认后的变化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E768E9D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受影响模块/数据/流程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843F669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处理方式</ns0:t>
            </ns0:r>
          </ns0:p>
        </ns0:tc>
      </ns0:tr>
      <ns0:tr ns2:paraId="366A718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AEDD4D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报名状态模型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9E03F5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activity_registration.status 只有 REGISTERED / CANCELLED 两态，报名是一次性动作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7997AF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扩展为 5 态：PENDING_REVIEW / CONFIRMED / WAITLISTED / REJECTED / CANCELLED；「审核通过」与「正式参加」分离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B631FD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activity_registration 表；RegistrationService、RegistrationDAO、RegistrationApi；学生端与教师端全部相关页面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44B44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 T6 重构状态模型；历史数据 REGISTERED → CONFIRMED</ns0:t>
            </ns0:r>
          </ns0:p>
        </ns0:tc>
      </ns0:tr>
      <ns0:tr ns2:paraId="74DC299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2C0648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活动人数上限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3DFF6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 表没有人数字段，无法限制参加人数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86B97B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capacity（INT，NULL 表示不限制），由每个活动的负责教师独立设定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84E206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 表；ActivityService 的 publish/update 校验；教师端表单；学生端展示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A9211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增量加字段 + 业务层校验；容量判断改用「已正式参加人数」</ns0:t>
            </ns0:r>
          </ns0:p>
        </ns0:tc>
      </ns0:tr>
      <ns0:tr ns2:paraId="0092FF1D"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68A31F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活动参加条件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47B93E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 表没有条件字段，学生不知道按什么条件判断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638F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eligibility（VARCHAR(500) 自由文本，NULL 表示无特殊条件）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568456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 表；教师端表单；学生端活动列表与详情页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6E338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按最小假设 A3 只做自由文本，不做结构化条件与自动判定</ns0:t>
            </ns0:r>
          </ns0:p>
        </ns0:tc>
      </ns0:tr>
      <ns0:tr ns2:paraId="4031BE7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F7857C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报名审核环节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49585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报名后直接生效，没有审核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33797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新增审核：教师可对 PENDING_REVIEW 的记录「通过」或「驳回」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4895F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RegistrationService 新增 review()；RegistrationApi 新增 2 个接口；教师端名单页新增「待审核」分组与操作按钮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1680E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按最小假设 A7 所有报名统一进入待审核，不做「无条件活动跳过审核」特例</ns0:t>
            </ns0:r>
          </ns0:p>
        </ns0:tc>
      </ns0:tr>
      <ns0:tr ns2:paraId="1107E95F"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E49F1B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候补队列与递补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6FB485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满员后学生只能放弃，教师靠 Excel 人工整理并逐个联系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1795A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超出上限的学生进入候补队列，按进入候补的时间先到先得；教师手动把空出的名额递给候补的人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00D47D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activity_registration 表新增 review_time；RegistrationDAO 新增候补排序查询；RegistrationService 新增 promote()；教师端新增「候补」分组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DEB8EA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候补排序必须用 review_time，不能用 register_time；按最小假设 A6 做成教师手动递补</ns0:t>
            </ns0:r>
          </ns0:p>
        </ns0:tc>
      </ns0:tr>
      <ns0:tr ns2:paraId="113B425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2165A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新增系统管理员角色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7473DE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只有 STUDENT / TEACHER 两种角色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CE4064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ADMIN 角色，只负责账号管理与活动监督，不介入报名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68D0BE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user 表 role 取值；新增 AdminService、AdminApi、4 个接口；前端新增路由、菜单与两个页面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B2045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注册接口加角色白名单，只允许注册学生或教师（防自我提权）</ns0:t>
            </ns0:r>
          </ns0:p>
        </ns0:tc>
      </ns0:tr>
      <ns0:tr ns2:paraId="113B425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2165A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账号状态（停用／恢复）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7473DE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user 表没有状态字段，账号只能存在或不存在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CE4064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status（ACTIVE / DISABLED）；被停用的账号不能登录，但不删除数据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68D0BE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user 表；UserDAO 新增 findAll/updateStatus；AuthService 与 AuthApi 的登录检查；新增管理员用户管理页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B2045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按最小假设 A4 只做异常停用／恢复；A8 停用不自动取消该用户已有的报名</ns0:t>
            </ns0:r>
          </ns0:p>
        </ns0:tc>
      </ns0:tr>
      <ns0:tr ns2:paraId="113B425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30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2165A1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统计口径变化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7473DE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countRegistered() 统计状态为 REGISTERED 的记录数，即「已报名人数」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CE4064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拆成两个口径：「已报名人数」（占位三态之和）与「已正式参加人数」（仅 CONFIRMED）</ns0:t>
            </ns0:r>
          </ns0:p>
        </ns0:tc>
        <ns0:tc>
          <ns0:tcPr>
            <ns0:tcW ns0:w="243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68D0BE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RegistrationDAO / RegistrationService 的统计方法；活动列表、名单页、删除活动的保护判断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B2045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判断名额是否已满必须用「已正式参加人数」，不能用「已报名人数」</ns0:t>
            </ns0:r>
          </ns0:p>
        </ns0:tc>
      </ns0:tr>
    </ns0:tbl>
    <ns0:p ns2:paraId="14341F90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总体影响说明：</ns0:t>
      </ns0:r>
    </ns0:p>
    <ns0:p ns2:paraId="4D532DD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本轮需求变化集中在「报名流程的状态模型」上，而不是全新的业务领域。V1.5 把「报名」实现为一个两态记录（已报名／已取消），而访谈结论（T6）要求「审核通过」与「正式参加」分离，T2 又要求候补按时间排队，因此报名记录需要从两态扩展为一条带顺序的状态链。相应地，数据库三张表都要增量修改，业务层与界面层需要较大调整。</ns0:t>
      </ns0:r>
    </ns0:p>
    <ns0:p ns2:paraId="4B576A66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但【分层结构本身没有被推翻】：数据访问层的 SQL 封装、统一响应格式、令牌与角色校验机制、以及 V1.0 已确认的六项业务规则全部继续有效。最直接的证据是唯一的报名表唯一约束 uk_reg_student_activity 在候补模型下依然成立—— 一个学生在同一活动上始终只有一行记录，从待审核到候补、到正式参加、再到取消后重新报名，全都改这一行的 status，不需要改结构。</ns0:t>
      </ns0:r>
    </ns0:p>
    <ns0:p ns2:paraId="089B3180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新增的「系统管理员」角色也验证了这一点：它只是新增一条界面分支与一组接口，没有导致任何已有代码重写。说明 V1.0 的分层设计对需求演化是友好的。</ns0:t>
      </ns0:r>
    </ns0:p>
    <ns0:p ns2:paraId="616A41DF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八、设计调整</ns0:t>
      </ns0:r>
    </ns0:p>
    <ns0:p ns2:paraId="6C8619E6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根据需求变化说明本轮对软件设计的主要调整。可结合必要的流程图、状态图、领域对象关系或界面草图，但不要堆砌无关图表。</ns0:t>
      </ns0:r>
    </ns0:p>
    <ns0:p ns2:paraId="12252B2C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1. 主要业务流程调整：</ns0:t>
      </ns0:r>
    </ns0:p>
    <ns0:p ns2:paraId="381822DE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报名流程由「一次性的二元动作」改为「带状态的流程」，新增两个环节：① 报名后进入待审核，由负责该活动的教师判定是否符合参加条件；② 审核通过时再按名额决定是「正式参加」还是「进入候补」。</ns0:t>
      </ns0:r>
    </ns0:p>
    <ns0:p ns2:paraId="03AD284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状态流转：报名 → PENDING_REVIEW（待审核）；教师驳回 → REJECTED（未通过）；教师通过且有名额 → CONFIRMED（正式参加）；教师通过但名额已满 → WAITLISTED（候补）；教师手动递补 → CONFIRMED；任意状态 → CANCELLED（已取消）。</ns0:t>
      </ns0:r>
    </ns0:p>
    <ns0:p ns2:paraId="5A72BB6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候补队列按 review_time（进入候补的时间，即教师审核通过的时刻）升序排列。必须用它而不是 register_time —— 学生可能很早就报名、教师过几天才审核，两个时间的顺序可能完全相反。演示数据里特意构造了这样的例子：孙同学 07:30 报名、09:10 审核，王同学 07:50 报名、09:05 审核，按 register_time 排序会得出错误的候补顺序。</ns0:t>
      </ns0:r>
    </ns0:p>
    <ns0:p ns2:paraId="07BD27CB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2. 数据/领域对象调整：</ns0:t>
      </ns0:r>
    </ns0:p>
    <ns0:p ns2:paraId="1519C34A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user 表：role 取值扩展出 ADMIN；新增 status（ACTIVE / DISABLED）。</ns0:t>
      </ns0:r>
    </ns0:p>
    <ns0:p ns2:paraId="2A293A83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activity 表：新增 capacity（INT，NULL = 不限制人数）与 eligibility（VARCHAR(500) 自由文本）。</ns0:t>
      </ns0:r>
    </ns0:p>
    <ns0:p ns2:paraId="2A293A83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activity_registration 表：status 由 2 态扩展为 5 态；新增 review_time（审核时间，同时是候补排序依据）；新增索引 idx_reg_activity_status (activity_id, status) 支撑按状态分组查询。</ns0:t>
      </ns0:r>
    </ns0:p>
    <ns0:p ns2:paraId="2A293A83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唯一约束 uk_reg_student_activity (activity_id, student_id) 保持不变 ——这是 V1.0 数据设计经得起本次需求变化的直接证据。历史数据迁移：REGISTERED → CONFIRMED（V1.5 没有审核环节，原有报名视为已确定参加）。</ns0:t>
      </ns0:r>
    </ns0:p>
    <ns0:p ns2:paraId="6DDCC0D8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3. 关键状态或规则处理说明：</ns0:t>
      </ns0:r>
    </ns0:p>
    <ns0:p ns2:paraId="71B2B19C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「审核通过 ≠ 正式参加」（T6）：这一条决定了状态必须拆开，也是本轮最容易做错的地方 —— 如果只按「报名了就参加」实现，名额上限和候补队列都无法正确工作。</ns0:t>
      </ns0:r>
    </ns0:p>
    <ns0:p ns2:paraId="15BF312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名额是否已满只看「已正式参加人数」（状态为 CONFIRMED 的记录数），候补的人和待审核的人都不占正式名额。因此统计方法必须区分两个口径，不能笼统地用「已报名人数」判断。</ns0:t>
      </ns0:r>
    </ns0:p>
    <ns0:p ns2:paraId="2362F23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「管理员不介入报名」（A1、A4、A6 三条独立证据）：这是一条权限边界而不是功能。落实方式是报名相关接口都只允许学生或教师，管理员请求一律返回 403；管理员界面也不提供任何报名入口。</ns0:t>
      </ns0:r>
    </ns0:p>
    <ns0:p ns2:paraId="2362F23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审核与递补的归属校验：只有该活动的发布教师能审核与递补自己的活动，管理员不在允许角色内（自动 403）。</ns0:t>
      </ns0:r>
    </ns0:p>
    <ns0:p ns2:paraId="1B6B203D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九、开发与Git过程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265"/>
        <ns0:gridCol ns0:w="1699"/>
        <ns0:gridCol ns0:w="2832"/>
        <ns0:gridCol ns0:w="2832"/>
      </ns0:tblGrid>
      <ns0:tr ns2:paraId="4DB6A22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532336C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阶段/任务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8333FEF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负责人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794465E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关键提交或分支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9AA273E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说明</ns0:t>
            </ns0:r>
          </ns0:p>
        </ns0:tc>
      </ns0:tr>
      <ns0:tr ns2:paraId="32DDE50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3A280B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0：需求基线与任务清单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AF244E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B869D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f4165e1 docs(hw2): 需求基线定稿，并拆出 V2.0 开发任务清单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0822C0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把 18 条候选需求与 8 条最小假设转化为 16 条用户故事，并拆成 7 个阶段</ns0:t>
            </ns0:r>
          </ns0:p>
        </ns0:tc>
      </ns0:tr>
      <ns0:tr ns2:paraId="3B1115E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378B12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1：数据库改造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933BAA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C06AC9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4f55ff1 feat(db): V2.0 三张表增量加字段，补齐四种报名状态的演示数据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F94AA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三张表加字段 + 演示数据；并在文件末尾保留等价 ALTER 语句作为影响分析材料</ns0:t>
            </ns0:r>
          </ns0:p>
        </ns0:tc>
      </ns0:tr>
      <ns0:tr ns2:paraId="4140FD9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91D32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2：实体与 DAO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475F50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02938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e3c60b0 feat(entity,dao): 实体新增状态与容量字段，DAO 支持按状态查询与候补排序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15CFC9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53 项 DAO 断言；修掉两个会误删演示数据的测试缺陷</ns0:t>
            </ns0:r>
          </ns0:p>
        </ns0:tc>
      </ns0:tr>
      <ns0:tr ns2:paraId="7BEA067A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B79DA8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3：业务层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6E8DDC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24BB2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8626c2e feat(service): 报名改为待审核状态机，新增审核、候补递补与管理员业务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1DF48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61 项业务断言；堵住注册接口的自我提权漏洞</ns0:t>
            </ns0:r>
          </ns0:p>
        </ns0:tc>
      </ns0:tr>
      <ns0:tr ns2:paraId="20E2133B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5FDF50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4：接口层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015F46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B8BED9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16b15b6 feat(web): 接口从 14 个扩展到 21 个，新增审核递补与管理员接口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F49F55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78 项接口断言（对真实 HTTP 服务发请求）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5：前端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cc1108a feat(frontend): 教师端审核递补、学生端状态展示、新增两个管理员页面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npm run build 通过；端到端验证 Vite 代理链路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阶段 6：测试整理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4c1ad8a test: 测试体系整理完成，366 项断言全通过，清理技术债 T6/T7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RegressionV2Test；三个 DAO 测试改为断言式；测试数据零残留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工程约定修复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c6d9ac0 chore: 固定批处理文件换行为 CRLF，避免 cmd 解析错乱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新增 .gitattributes；build.bat 恢复 ASCII + CRLF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V1.5 基线（起点）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tag v1.5 —— 前后端分离版本（技术架构升级，需求未变）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V2.0 的全部改动都从 v1.5 出发；另有 tag v1.0 标记控制台版本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需求侧过程记录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69f8909 / ceb6f9d / cfc3895 / f29fb2b docs(hw2): 访谈记录、需求提取与三轮补访提纲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三轮访谈的记录、候选需求提取、冲突核对与最小假设决策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（结束）打 tag v2.0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tag v2.0 —— 需求演化版本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全部实现完成、测试通过后打的版本标记</ns0:t>
            </ns0:r>
          </ns0:p>
        </ns0:tc>
      </ns0:tr>
      <ns0:tr ns2:paraId="7D8DE67D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268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73544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代码仓库</ns0:t>
            </ns0:r>
          </ns0:p>
        </ns0:tc>
        <ns0:tc>
          <ns0:tcPr>
            <ns0:tcW ns0:w="170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D22457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60BC5E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https://github.com/Angvannor/UniversityManageSystem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83909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公开仓库；近期提交尚未推送（需要时可 git push）</ns0:t>
            </ns0:r>
          </ns0:p>
        </ns0:tc>
      </ns0:tr>
    </ns0:tbl>
    <ns0:p ns2:paraId="79A527E6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 xml:space="preserve">代码仓库地址（可以是本地）：https://github.com/Angvannor/UniversityManageSystem</ns0:t>
      </ns0:r>
    </ns0:p>
    <ns0:p ns2:paraId="71C5AC81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十、测试与验证</ns0:t>
      </ns0:r>
    </ns0:p>
    <ns0:p ns2:paraId="482A95D8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测试至少覆盖本轮新增/修改规则，并验证 V1.0 原有核心流程没有因修改而失效。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65"/>
        <ns0:gridCol ns0:w="1657"/>
        <ns0:gridCol ns0:w="2392"/>
        <ns0:gridCol ns0:w="1920"/>
        <ns0:gridCol ns0:w="1920"/>
        <ns0:gridCol ns0:w="974"/>
      </ns0:tblGrid>
      <ns0:tr ns2:paraId="7304A14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32F4AB4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测试编号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1C9E3568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对应需求/规则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C89CBA0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测试场景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46C0549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预期结果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2F4B511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实际结果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F0B53FD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结论</ns0:t>
            </ns0:r>
          </ns0:p>
        </ns0:tc>
      </ns0:tr>
      <ns0:tr ns2:paraId="4465402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50282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TC-01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1AA25C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US-02 报名进入待审核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DDDE7C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学生报名后查自己的报名记录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E33DC0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status = PENDING_REVIEW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F39C96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PENDING_REVIEW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DF039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29E31FF7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09D960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TC-02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F9F7F6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US-02 未审核时的审核时间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50E80B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bookmarkStart ns0:id="0" ns0:name="_GoBack"/>
            <ns0:bookmarkEnd ns0:id="0"/>
            <ns0:r>
              <ns0:t xml:space="preserve">查未审核记录的 review_time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8BB7E4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为 null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5EE6A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null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B9C9EE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2E508A9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11C4D0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TC-03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A5F7DE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US-02 不能重复报名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40FB9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同一学生报名同一活动两次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5AAC40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第二次被拒绝（错误码 3001）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138D1E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提示「不能重复报名」，接口返回 3001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9790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4C71F2B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C2148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TC-04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C30A8F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US-05 人数上限留空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131092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发布活动时不填人数上限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A7B450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允许，存 NULL 表示不限制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477737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发布成功，读回 capacity 为 null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3B8C9E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AA47B45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D2767F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TC-05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11FEB26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US-05 人数上限非法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C3FA3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人数上限填 0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18F515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被拒绝（错误码 1000）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96479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提示「人数上限必须是大于 0 的整数」，接口返回 1000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C858E7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26E37D0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74F26D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TC-06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121ED5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US-06 参加条件规范化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11BBDA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参加条件只输入空格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E46767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规范成 null（避免界面显示空白）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4C3E719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读回 eligibility 为 null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6AA13A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32DAFE39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EBB117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TC-07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562C6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 审核通过 + 有名额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F473A6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教师审核通过一条待审核报名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40DDC8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转 CONFIRMED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7005B7F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CONFIRMED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69D376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TC-08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 审核通过 + 已满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上限 1 的活动已确定 1 人后再审核通过一人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转 WAITLISTED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WAITLISTED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TC-09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 审核驳回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教师驳回一条待审核报名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转 REJECTED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REJECTED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TC-10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 重复审核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对已确认的记录再次审核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被拒绝（错误码 3005）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提示「不是待审核，无法审核」，接口返回 3005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TC-11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US-07 审核归属校验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其他教师审核本人活动的报名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被拒绝（403）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提示「只能审核自己发布活动的报名」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TC-12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US-09 候补排序依据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构造「报名早但审核晚」的数据，查候补队列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 review_time 升序排列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顺序为「王同学 → 孙同学」；按 register_time 排会得到相反顺序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TC-13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US-09 名额已满时递补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满员时点递补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被拒绝（错误码 3006）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提示「该活动名额已满，无法递补」，接口返回 3006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TC-14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US-09 腾出名额后递补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有人取消后递补候补学生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成功，转 CONFIRMED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WAITLISTED → CONFIRMED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TC-15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US-04 三种状态均可取消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待审核／候补／正式参加分别取消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三种都能取消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均转 CANCELLED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TC-16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US-08 名单分组统计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教师查看上限 1 的活动名单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正确区分已确定／候补／待审核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confirmed=1 / waitlisted=2 / pending=0，full=true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TC-17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US-01 详情页字段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学生查看活动详情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返回参加条件、人数上限、已确定人数、自己的状态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capacity=30、confirmedCount=1、有参加条件、myStatus=CONFIRMED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TC-18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US-01 未设上限的返回值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查一个没设人数上限的活动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capacity 是 JSON null 而不是 0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null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TC-19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US-13 停用账号不能登录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用被停用的 student03 登录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返回错误码 2003（与密码错误 2001 区分）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返回 2003；密码错误返回 2001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TC-20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US-13 管理员不能停用自己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管理员停用自己的账号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被拒绝（403）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提示「不能停用自己的账号」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TC-21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US-11 管理员看全部活动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管理员查活动列表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能看到所有教师发布的活动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返回 4 条（不受「只看自己的」限制）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TC-22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US-12 账号列表不泄露密码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检查 /api/admin/users 的原始响应体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不含 password 字段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原始响应体检查：不含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TC-23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US-14 管理员不介入报名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管理员调用报名相关接口（名单／审核／递补／报名／我的报名）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全部返回 403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5 项全部 403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TC-24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防自我提权（新增）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用 role=ADMIN 注册账号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被拒绝（403），且账号不会被建出来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返回 403；该账号登录返回 2001（不存在）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TC-25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规则① 不能重复报名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同一学生报名同一活动两次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第二次被拒绝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提示「你已经报名过该活动，不能重复报名」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TC-26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规则② 只有 OPEN 才能报名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向已关闭的活动报名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被拒绝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提示「该活动已关闭报名，无法报名」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TC-27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规则③ 取消只改状态、可复用原记录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取消后再报名，比较记录主键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记录保留、主键不变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记录存在且主键前后一致（证明是改状态而非删了重建）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TC-28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规则④ 教师只能管自己的活动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对他人活动执行改／关／删／看名单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四项全部被拒绝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改／关／删提示含「只能」；看名单返回空列表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TC-29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规则⑤ 有报名不能删活动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活动上分别只剩待审核／正式参加／候补记录时删除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三种占位状态都要拦住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三次都提示「该活动已有 N 人报名，不能删除」；全部取消后可删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  <ns0:tr ns2:paraId="5B5F4643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79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74A518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TC-30</ns0:t>
            </ns0:r>
          </ns0:p>
        </ns0:tc>
        <ns0:tc>
          <ns0:tcPr>
            <ns0:tcW ns0:w="1757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1B1467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规则⑥ 密码不存明文</ns0:t>
            </ns0:r>
          </ns0:p>
        </ns0:tc>
        <ns0:tc>
          <ns0:tcPr>
            <ns0:tcW ns0:w="255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AF626B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查数据库里 student01 的密码字段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5243164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不是明文（SHA-256，64 位）</ns0:t>
            </ns0:r>
          </ns0:p>
        </ns0:tc>
        <ns0:tc>
          <ns0:tcPr>
            <ns0:tcW ns0:w="2041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47F148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长度 64，且用正确密码能校验通过</ns0:t>
            </ns0:r>
          </ns0:p>
        </ns0:tc>
        <ns0:tc>
          <ns0:tcPr>
            <ns0:tcW ns0:w="1020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BFFA0D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通过</ns0:t>
            </ns0:r>
          </ns0:p>
        </ns0:tc>
      </ns0:tr>
    </ns0:tbl>
    <ns0:p ns2:paraId="2107F163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测试中发现的问题及修正情况：</ns0:t>
      </ns0:r>
    </ns0:p>
    <ns0:p ns2:paraId="0F6844B0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问题一（严重）：两个 DAO 测试会破坏演示数据。发现时机是阶段 3 跑测试时，新加的 DAO 冒烟测试在批量连跑时失败、单独跑却通过。根因是 ActivityDaoTest 与 RegistrationDaoTest 都用「取列表最后一条」来定位自己刚插入的活动（activities.get(activities.size() - 1)），但 findAll() / findByTeacherId() 是【按 start_time 排序】的，不是按插入顺序，所以「最后一条」根本不是刚插入的那条，而是开始时间最晚的演示活动。实际后果：ActivityDaoTest 把演示活动「书法体验课」改名、关闭并删除；RegistrationDaoTest 把报名记录写到了演示活动「校园歌手大赛」上，清理时删掉了李同学在该活动的正式参加记录。</ns0:t>
      </ns0:r>
    </ns0:p>
    <ns0:p ns2:paraId="140D0A33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问题一的修正：改用 insert() 回填的自增主键定位（阶段 2 已实现 RETURN_GENERATED_KEYS，这两处过时的 workaround 本来就该删掉）。同时加固两个新测试：不再依赖精确的演示数据 —— 用户数用 &gt;=、按标题而不是写死 id 找活动、报名相关断言全部改为自建临时数据。重跑 schema.sql 恢复数据后连跑两轮，两轮均 0 失败且演示数据完好。这条的教训是：能拿到确切标识（自增主键）时，绝不要靠位置去猜。</ns0:t>
      </ns0:r>
    </ns0:p>
    <ns0:p ns2:paraId="326B8760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问题二：测试类互相污染数据库（技术债 T6/T7）。UserDaoTest 插入了测试账号test_user_01 却从不清理，第二次运行时会因唯一约束冲突而断言失真；ServiceV2SmokeTest 的测试账号同样残留；三个 DAO 测试只打印结果没有断言，出问题不会自动报错。修正：改为「先清理、测完再清理」，并把三个 DAO 测试全部改成断言式。验证：连跑两轮均 0 失败、无异常堆栈，跑完数据库零残留（6 用户 / 4 活动 / 6 报名）。</ns0:t>
      </ns0:r>
    </ns0:p>
    <ns0:p ns2:paraId="326B8760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问题三：控制台中文乱码，一度被误判成代码 bug。真正原因是 Java 的 System.out 在输出被重定向时使用操作系统的本地编码（GBK），而终端按 UTF-8 解码，两边对不上，与项目代码无关。修正：在 build.bat 的 java 命令里加上 -Dstdout.encoding=UTF-8 -Dstderr.encoding=UTF-8。同一时间还遇到 build.bat 因换行符变成 LF 而被 cmd 解析错乱（批处理文件必须是 CRLF）—— 这两个问题都表现为「程序行为异常」，但根因都不在业务代码里，排查时应先确认是代码问题还是环境问题。</ns0:t>
      </ns0:r>
    </ns0:p>
    <ns0:p ns2:paraId="4A2DEBC6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十一、AI使用记录与人工确认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49"/>
        <ns0:gridCol ns0:w="1949"/>
        <ns0:gridCol ns0:w="2948"/>
        <ns0:gridCol ns0:w="2782"/>
      </ns0:tblGrid>
      <ns0:tr ns2:paraId="4861D142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224B7D4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使用环节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639A3B34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使用的AI工具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45A04F12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AI主要帮助内容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750B9E8A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本组如何检查/修改</ns0:t>
            </ns0:r>
          </ns0:p>
        </ns0:tc>
      </ns0:tr>
      <ns0:tr ns2:paraId="6B01B57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F07682A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需求访谈记录整理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36522E5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DeepSeek（对话式 AI）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A14773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把访谈截图中的问答逐字誊录为表格，并按报告模板补出「我的关键发现」草稿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023BC86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逐条核对誊录是否与原话一致；「关键发现」由本组判断是否成立；AI 的推测一律标为「推断」或「待确认」</ns0:t>
            </ns0:r>
          </ns0:p>
        </ns0:tc>
      </ns0:tr>
      <ns0:tr ns2:paraId="120C2EB1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170E79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需求提取与冲突分析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42F3102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DeepSeek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4B0CD4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从访谈原话中提炼候选需求、归纳角色权限边界、比对跨角色冲突、列出待确认问题、把无法确认的问题整理成「最小假设」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22628D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逐条确认候选需求的「最终结论」；AI 标记为「待确认」的内容不作为正式需求；8 条最小假设由本组认可后才进入实现</ns0:t>
            </ns0:r>
          </ns0:p>
        </ns0:tc>
      </ns0:tr>
      <ns0:tr ns2:paraId="0632ECC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F9A957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影响分析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78730C2E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DeepSeek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B1C3803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对照 db/schema.sql 与现有代码，列出受影响的表、模块与页面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05BDAA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在真正动手改代码时逐项复核；改完以实际代码为准</ns0:t>
            </ns0:r>
          </ns0:p>
        </ns0:tc>
      </ns0:tr>
      <ns0:tr ns2:paraId="28BA8A16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384F30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实现、测试与文档</ns0:t>
            </ns0:r>
          </ns0:p>
        </ns0:tc>
        <ns0:tc>
          <ns0:tcPr>
            <ns0:tcW ns0:w="1984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2C91F61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DeepSeek</ns0:t>
            </ns0:r>
          </ns0:p>
        </ns0:tc>
        <ns0:tc>
          <ns0:tcPr>
            <ns0:tcW ns0:w="300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3A89F5ED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按确认后的需求完成六个阶段的编码；编写并运行自动化测试；整理测试用例表、README 与版本升级路线图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10601989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每个阶段都实际编译、跑测试并在 MySQL 上验证；发现的问题（包括两处测试缺陷与一处环境问题）都如实记录在报告中，未做掩饰</ns0:t>
            </ns0:r>
          </ns0:p>
        </ns0:tc>
      </ns0:tr>
    </ns0:tbl>
    <ns0:p ns2:paraId="1BD6CE4A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说明：AI提出但未被访谈证据确认的内容，不应直接作为正式需求。</ns0:t>
      </ns0:r>
    </ns0:p>
    <ns0:p ns2:paraId="276AB616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十二、V2.0结果与反思</ns0:t>
      </ns0:r>
    </ns0:p>
    <ns0:p ns2:paraId="5B7811E2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1. 本轮最终完成的主要变化：</ns0:t>
      </ns0:r>
    </ns0:p>
    <ns0:p ns2:paraId="36B53514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需求侧：完成三个角色共三轮的需求访谈（22 条有效问答），提取 18 条候选需求、整理出 16 条用户故事与验收标准，并明确了 8 条无法从访谈确认的问题按「最小假设」处理。</ns0:t>
      </ns0:r>
    </ns0:p>
    <ns0:p ns2:paraId="706FA4C8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实现侧：数据库三张表增量加字段；报名状态由 2 态扩展为 5 态；新增审核与候补递补；新增系统管理员角色及其账号管理功能；接口从 14 个扩展到 21 个；前端改造 4 个页面、新增 2 个管理员页面。</ns0:t>
      </ns0:r>
    </ns0:p>
    <ns0:p ns2:paraId="706FA4C8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质量侧：自动化断言从 64 项增加到 366 项，全部通过；V1.0 的六项业务规则逐条验证没有回归；清理了两项历史技术债（DAO 测试无断言、测试数据污染）。</ns0:t>
      </ns0:r>
    </ns0:p>
    <ns0:p ns2:paraId="28D6AEB2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2. 哪些需求是通过追问或跨角色确认后才明确的？</ns0:t>
      </ns0:r>
    </ns0:p>
    <ns0:p ns2:paraId="41E378A8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第一处是「候补要不要给学生看位次」。原本根据 T2「候补要有明确先后」推断需要展示具体排位，跨角色核对时学生（S5）明确表示只要求「知道自己是不是还在等待」，于是把需求范围收窄了 —— 界面只需展示候补状态。</ns0:t>
      </ns0:r>
    </ns0:p>
    <ns0:p ns2:paraId="02FF522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第二处是「要不要给 user 表加年级／专业字段」。这是从 G3 推导出的合理推断：如果参加条件包含年级或专业，就必须加字段。但经跨角色核对，教师三次追问都没说出条件的具体内容（T3、T4、T10），管理员又明确表示规则里没有这一项依据（A5），于是该需求被否定。这说明【推断出来的需求必须回到访谈中验证】，不能因为逻辑上说得通就直接采纳。</ns0:t>
      </ns0:r>
    </ns0:p>
    <ns0:p ns2:paraId="02FF522D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第三处是「管理员到底管不管报名」。A1 说不处理具体报名、A4 的权限里没有报名记录、A6 直接把问题推给教师 —— 三条独立证据互相印证，使这条权限边界成为全轮证据最充分的结论。</ns0:t>
      </ns0:r>
    </ns0:p>
    <ns0:p ns2:paraId="51F783E6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3. 本轮最容易误解或遗漏的业务规则是什么？为什么？</ns0:t>
      </ns0:r>
    </ns0:p>
    <ns0:p ns2:paraId="44A27B66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最容易误解的是「审核通过 ≠ 正式参加」（T6）。直觉上「审核通过」就等于「可以参加了」，但访谈明确否定了这一点：通过只说明符合参加条件，还要看当时有没有位置。这一条如果不澄清，整个名额与候补机制都无法正确实现 ——会把正式参加人数算多，候补队列也永远不会有人。</ns0:t>
      </ns0:r>
    </ns0:p>
    <ns0:p ns2:paraId="794C7EF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其次是候补的排序依据。T2 说的是「按进入候补的时间」，而「进入候补」发生在教师审核通过的那一刻，不是学生报名的时刻。如果图省事用 register_time 排序，结果会完全相反 ——演示数据里特意构造了这样的例子来验证这一点。</ns0:t>
      </ns0:r>
    </ns0:p>
    <ns0:p ns2:paraId="794C7EFF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还有一处容易遗漏的是「已有有效报名的活动不能删除」这条 V1.0 规则的口径变化。V1.5 只需要拦一种状态，V2.0 变成三种占位状态都要拦；如果不改统计口径，就会出现「活动上还有候补的人，教师却把活动删掉了」。</ns0:t>
      </ns0:r>
    </ns0:p>
    <ns0:p ns2:paraId="1E1F5B9E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4. 与 V1.0 相比，本组对“需求如何形成”的理解发生了什么变化？</ns0:t>
      </ns0:r>
    </ns0:p>
    <ns0:p ns2:paraId="00E468A1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V1.0 的需求是【给定的】：任务书里列了六项需求，我们负责实现。本轮的需求是【问出来的】：需要自己设计访谈提纲、挑选对象、追问、再从原话里提炼需求。这个转变带来的最大感受是：【用户说的和用户要的往往不是一回事】。</ns0:t>
      </ns0:r>
    </ns0:p>
    <ns0:p ns2:paraId="496D5CFA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最典型的例子是 T8：问的是「活动发布要不要平台审核」，教师回答的却是「实验室开放日场地只能坐 30 人，多出来的人我在 Excel 里手工整理」。这个问题没有被回答，但这条回答却是全部访谈里最有价值的一条 ——它给出了现状痛点的具体场景。如果只按问题是否被回答来判断访谈质量，就会漏掉它。</ns0:t>
      </ns0:r>
    </ns0:p>
    <ns0:p ns2:paraId="496D5CFA">
      <ns0:pPr>
        <ns0:spacing ns0:after="80"/>
        <ns0:rPr>
          <ns0:rFonts ns0:hint="eastAsia" ns0:ascii="微软雅黑" ns0:hAnsi="微软雅黑" ns0:eastAsia="微软雅黑" ns0:cs="微软雅黑"/>
        </ns0:rPr>
      </ns0:pPr>
      <ns0:r>
        <ns0:t xml:space="preserve">另一个感受是【问不出来也是一种结论】。有 8 个问题反复追问都得不到答案（例如「参加条件具体是什么」问了三次），我们没有替被访者编造答案，而是选择「实现代价最小、假设最少」的方案实现，并在报告中逐条声明为已知局限。这样即使后续确认结果与假设不同，返工代价也最小。</ns0:t>
      </ns0:r>
    </ns0:p>
    <ns0:p ns2:paraId="6D4A3CD9">
      <ns0:pPr>
        <ns0:pStyle ns0:val="3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十三、组员确认</ns0:t>
      </ns0:r>
    </ns0:p>
    <ns0:p ns2:paraId="35A073DE">
      <ns0:pPr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本人确认本报告所记录的访谈、需求分析、开发和测试过程与本组实际工作一致。</ns0:t>
      </ns0:r>
    </ns0:p>
    <ns0:tbl>
      <ns0:tblPr>
        <ns0:tblStyle ns0:val="32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832"/>
        <ns0:gridCol ns0:w="3964"/>
        <ns0:gridCol ns0:w="2832"/>
      </ns0:tblGrid>
      <ns0:tr ns2:paraId="45AC0C78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blHeader/>
          <ns0:jc ns0:val="center"/>
        </ns0:trPr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2C930D27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成员姓名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3303017D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电子签名</ns0:t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shd ns0:val="clear" ns0:color="auto" ns0:fill="EFF6FF"/>
            <ns0:vAlign ns0:val="center"/>
          </ns0:tcPr>
          <ns0:p ns2:paraId="08910FC0">
            <ns0:pPr>
              <ns0:spacing ns0:before="0" ns0:after="0"/>
              <ns0:jc ns0:val="center"/>
              <ns0:rPr>
                <ns0:rFonts ns0:hint="eastAsia" ns0:ascii="微软雅黑" ns0:hAnsi="微软雅黑" ns0:eastAsia="微软雅黑" ns0:cs="微软雅黑"/>
              </ns0:rPr>
            </ns0:pPr>
            <ns0:r>
              <ns0:rPr>
                <ns0:rFonts ns0:hint="eastAsia" ns0:ascii="微软雅黑" ns0:hAnsi="微软雅黑" ns0:eastAsia="微软雅黑" ns0:cs="微软雅黑"/>
                <ns0:b/>
                <ns0:color ns0:val="172033"/>
                <ns0:sz ns0:val="18"/>
              </ns0:rPr>
              <ns0:t>日期</ns0:t>
            </ns0:r>
          </ns0:p>
        </ns0:tc>
      </ns0:tr>
      <ns0:tr ns2:paraId="322AA46E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2B01174C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>帅子夏</ns0:t>
            </ns0:r>
          </ns0:p>
        </ns0:tc>
        <ns0:tc>
          <ns0:tcPr>
            <ns0:tcW ns0:w="3969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53E30178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/>
            </ns0:r>
          </ns0:p>
        </ns0:tc>
        <ns0:tc>
          <ns0:tcPr>
            <ns0:tcW ns0:w="2835" ns0:type="dxa"/>
            <ns0:tcBorders>
              <ns0:top ns0:val="single" ns0:color="DCE3ED" ns0:sz="6" ns0:space="0"/>
              <ns0:left ns0:val="single" ns0:color="DCE3ED" ns0:sz="6" ns0:space="0"/>
              <ns0:bottom ns0:val="single" ns0:color="DCE3ED" ns0:sz="6" ns0:space="0"/>
              <ns0:right ns0:val="single" ns0:color="DCE3ED" ns0:sz="6" ns0:space="0"/>
            </ns0:tcBorders>
            <ns0:vAlign ns0:val="center"/>
          </ns0:tcPr>
          <ns0:p ns2:paraId="6DB88030">
            <ns0:pPr>
              <ns0:spacing ns0:before="0" ns0:after="0"/>
              <ns0:jc ns0:val="left"/>
              <ns0:rPr>
                <ns0:rFonts ns0:hint="eastAsia" ns0:ascii="微软雅黑" ns0:hAnsi="微软雅黑" ns0:eastAsia="微软雅黑" ns0:cs="微软雅黑"/>
              </ns0:rPr>
            </ns0:pPr>
            <ns0:r>
              <ns0:t xml:space="preserve"/>
            </ns0:r>
          </ns0:p>
        </ns0:tc>
      </ns0:tr>
    </ns0:tbl>
    <ns0:p ns2:paraId="7D5284B6">
      <ns0:pPr>
        <ns0:pStyle ns0:val="164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微软雅黑" ns0:hAnsi="微软雅黑" ns0:eastAsia="微软雅黑" ns0:cs="微软雅黑"/>
        </ns0:rPr>
        <ns0:t>单人组填写一行即可。</ns0:t>
      </ns0:r>
    </ns0:p>
    <ns0:sectPr>
      <ns0:footerReference ns3:id="rId5" ns0:type="default"/>
      <ns0:pgSz ns0:w="11906" ns0:h="16838"/>
      <ns0:pgMar ns0:top="1134" ns0:right="1247" ns0:bottom="1020" ns0:left="1247" ns0:header="720" ns0:footer="720" ns0:gutter="0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34360">
    <w:pPr>
      <w:pStyle w:val="24"/>
      <w:jc w:val="center"/>
    </w:pPr>
    <w:r>
      <w:rPr>
        <w:color w:val="94A3B8"/>
      </w:rPr>
      <w:fldChar w:fldCharType="begin"/>
    </w:r>
    <w:r>
      <w:rPr>
        <w:color w:val="94A3B8"/>
      </w:rPr>
      <w:instrText xml:space="preserve"> PAGE </w:instrText>
    </w:r>
    <w:r>
      <w:rPr>
        <w:color w:val="94A3B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01ED7"/>
    <w:rsid w:val="793D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微软雅黑" w:hAnsi="微软雅黑" w:eastAsia="微软雅黑" w:cstheme="minorBidi"/>
      <w:color w:val="26344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7203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720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20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2033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88" w:lineRule="auto"/>
    </w:pPr>
    <w:rPr>
      <w:rFonts w:ascii="微软雅黑" w:hAnsi="微软雅黑" w:eastAsia="微软雅黑" w:cstheme="minorBidi"/>
      <w:color w:val="64748B"/>
      <w:sz w:val="18"/>
      <w:szCs w:val="22"/>
      <w:lang w:val="en-US" w:eastAsia="en-US" w:bidi="ar-SA"/>
    </w:rPr>
  </w:style>
  <w:style w:type="paragraph" w:customStyle="1" w:styleId="165">
    <w:name w:val="Callout"/>
    <w:uiPriority w:val="0"/>
    <w:pPr>
      <w:spacing w:before="100" w:after="100" w:line="276" w:lineRule="auto"/>
      <w:ind w:left="227" w:right="227"/>
    </w:pPr>
    <w:rPr>
      <w:rFonts w:ascii="微软雅黑" w:hAnsi="微软雅黑" w:eastAsia="微软雅黑" w:cstheme="minorBidi"/>
      <w:color w:val="172033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1085</Words>
  <Characters>1189</Characters>
  <Lines>0</Lines>
  <Paragraphs>0</Paragraphs>
  <TotalTime>1</TotalTime>
  <ScaleCrop>false</ScaleCrop>
  <LinksUpToDate>false</LinksUpToDate>
  <CharactersWithSpaces>1213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2026-09-20T15:48:56Z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B81FAEFF5326431B86FFED52D81D049D_12</vt:lpwstr>
  </property>
</Properties>
</file>